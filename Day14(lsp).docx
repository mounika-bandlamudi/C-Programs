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1D1B8A">
      <w:pPr>
        <w:rPr>
          <w:rFonts w:hint="default"/>
          <w:b/>
          <w:bCs/>
        </w:rPr>
      </w:pPr>
      <w:r>
        <w:rPr>
          <w:rFonts w:hint="default"/>
          <w:b/>
          <w:bCs/>
        </w:rPr>
        <w:t>File Manipulation using System Calls in C++ on Linux</w:t>
      </w:r>
    </w:p>
    <w:p w14:paraId="02710EB0">
      <w:pPr>
        <w:rPr>
          <w:rFonts w:hint="default"/>
          <w:b/>
          <w:bCs/>
        </w:rPr>
      </w:pPr>
      <w:r>
        <w:rPr>
          <w:rFonts w:hint="default"/>
          <w:b/>
          <w:bCs/>
        </w:rPr>
        <w:t>Objective:</w:t>
      </w:r>
    </w:p>
    <w:p w14:paraId="3CE6D958">
      <w:pPr>
        <w:rPr>
          <w:rFonts w:hint="default"/>
          <w:b/>
          <w:bCs/>
        </w:rPr>
      </w:pPr>
      <w:r>
        <w:rPr>
          <w:rFonts w:hint="default"/>
          <w:b/>
          <w:bCs/>
        </w:rPr>
        <w:t>Create a C++ program that performs file manipulation using Linux system calls. The program should be able to:</w:t>
      </w:r>
    </w:p>
    <w:p w14:paraId="0C868214">
      <w:pPr>
        <w:rPr>
          <w:rFonts w:hint="default"/>
          <w:b/>
          <w:bCs/>
        </w:rPr>
      </w:pPr>
    </w:p>
    <w:p w14:paraId="63944030">
      <w:pPr>
        <w:rPr>
          <w:rFonts w:hint="default"/>
          <w:b/>
          <w:bCs/>
        </w:rPr>
      </w:pPr>
      <w:r>
        <w:rPr>
          <w:rFonts w:hint="default"/>
          <w:b/>
          <w:bCs/>
        </w:rPr>
        <w:t>Create a new file.</w:t>
      </w:r>
    </w:p>
    <w:p w14:paraId="3A1F4F4B">
      <w:pPr>
        <w:rPr>
          <w:rFonts w:hint="default"/>
          <w:b/>
          <w:bCs/>
        </w:rPr>
      </w:pPr>
      <w:r>
        <w:rPr>
          <w:rFonts w:hint="default"/>
          <w:b/>
          <w:bCs/>
        </w:rPr>
        <w:t>Write a specified string to the file.</w:t>
      </w:r>
    </w:p>
    <w:p w14:paraId="7BA3D0DB">
      <w:pPr>
        <w:rPr>
          <w:rFonts w:hint="default"/>
          <w:b/>
          <w:bCs/>
        </w:rPr>
      </w:pPr>
      <w:r>
        <w:rPr>
          <w:rFonts w:hint="default"/>
          <w:b/>
          <w:bCs/>
        </w:rPr>
        <w:t>Read the contents of the file and display them on the console.</w:t>
      </w:r>
    </w:p>
    <w:p w14:paraId="5E2D57F0">
      <w:pPr>
        <w:rPr>
          <w:rFonts w:hint="default"/>
          <w:b/>
          <w:bCs/>
        </w:rPr>
      </w:pPr>
      <w:r>
        <w:rPr>
          <w:rFonts w:hint="default"/>
          <w:b/>
          <w:bCs/>
        </w:rPr>
        <w:t>Append additional text to the file.</w:t>
      </w:r>
    </w:p>
    <w:p w14:paraId="0678C1A4">
      <w:pPr>
        <w:rPr>
          <w:rFonts w:hint="default"/>
          <w:b/>
          <w:bCs/>
        </w:rPr>
      </w:pPr>
      <w:r>
        <w:rPr>
          <w:rFonts w:hint="default"/>
          <w:b/>
          <w:bCs/>
        </w:rPr>
        <w:t>Delete the file.</w:t>
      </w:r>
    </w:p>
    <w:p w14:paraId="60809FDA">
      <w:pPr>
        <w:rPr>
          <w:rFonts w:hint="default"/>
          <w:b/>
          <w:bCs/>
        </w:rPr>
      </w:pPr>
      <w:r>
        <w:rPr>
          <w:rFonts w:hint="default"/>
          <w:b/>
          <w:bCs/>
        </w:rPr>
        <w:t>Requirements:</w:t>
      </w:r>
    </w:p>
    <w:p w14:paraId="4235627B">
      <w:pPr>
        <w:rPr>
          <w:rFonts w:hint="default"/>
          <w:b/>
          <w:bCs/>
        </w:rPr>
      </w:pPr>
      <w:r>
        <w:rPr>
          <w:rFonts w:hint="default"/>
          <w:b/>
          <w:bCs/>
        </w:rPr>
        <w:t>Use system calls like open, read, write, close, and unlink.</w:t>
      </w:r>
    </w:p>
    <w:p w14:paraId="5D71CA08">
      <w:pPr>
        <w:rPr>
          <w:rFonts w:hint="default"/>
          <w:b/>
          <w:bCs/>
        </w:rPr>
      </w:pPr>
      <w:r>
        <w:rPr>
          <w:rFonts w:hint="default"/>
          <w:b/>
          <w:bCs/>
        </w:rPr>
        <w:t>Handle errors appropriately by checking the return values of system calls and using perror to print error messages.</w:t>
      </w:r>
    </w:p>
    <w:p w14:paraId="7B130D5C">
      <w:pPr>
        <w:rPr>
          <w:rFonts w:hint="default"/>
          <w:b w:val="0"/>
          <w:bCs w:val="0"/>
        </w:rPr>
      </w:pPr>
      <w:r>
        <w:rPr>
          <w:rFonts w:hint="default"/>
          <w:b/>
          <w:bCs/>
        </w:rPr>
        <w:t>Ensure the program is modular with separate functions for each file operation (create, write, read, append, delete).</w:t>
      </w:r>
    </w:p>
    <w:p w14:paraId="25993791">
      <w:pPr>
        <w:rPr>
          <w:rFonts w:hint="default"/>
          <w:b w:val="0"/>
          <w:bCs w:val="0"/>
        </w:rPr>
      </w:pPr>
    </w:p>
    <w:p w14:paraId="54DD208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#include &lt;iostream&gt;</w:t>
      </w:r>
    </w:p>
    <w:p w14:paraId="3BFBE581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#include &lt;fcntl.h&gt;</w:t>
      </w:r>
    </w:p>
    <w:p w14:paraId="4406E15B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#include &lt;unistd.h&gt;</w:t>
      </w:r>
    </w:p>
    <w:p w14:paraId="6A8926A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#include &lt;cstring&gt;</w:t>
      </w:r>
    </w:p>
    <w:p w14:paraId="2A16378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#include &lt;cerrno&gt;</w:t>
      </w:r>
    </w:p>
    <w:p w14:paraId="37CEB1C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void createFile(const char* filename) {</w:t>
      </w:r>
    </w:p>
    <w:p w14:paraId="530F95B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int fd = open(filename, O_CREAT | O_WRONLY, 0644);</w:t>
      </w:r>
    </w:p>
    <w:p w14:paraId="669FE1A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(fd == -1) {</w:t>
      </w:r>
    </w:p>
    <w:p w14:paraId="0F0627C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perror("Error creating file");</w:t>
      </w:r>
    </w:p>
    <w:p w14:paraId="6C26C28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return;</w:t>
      </w:r>
    </w:p>
    <w:p w14:paraId="0255753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069F42C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close(fd);</w:t>
      </w:r>
    </w:p>
    <w:p w14:paraId="35E4259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}</w:t>
      </w:r>
    </w:p>
    <w:p w14:paraId="2E3008D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void writeFile(const char* filename, const char* content) {</w:t>
      </w:r>
    </w:p>
    <w:p w14:paraId="5D54B33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int fd = open(filename, O_WRONLY | O_TRUNC);</w:t>
      </w:r>
    </w:p>
    <w:p w14:paraId="545931C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(fd == -1) {</w:t>
      </w:r>
    </w:p>
    <w:p w14:paraId="7B97D42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perror("Error opening file for writing");</w:t>
      </w:r>
    </w:p>
    <w:p w14:paraId="4CF2FCD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return;</w:t>
      </w:r>
    </w:p>
    <w:p w14:paraId="3F1A096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1531B5E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(write(fd, content, strlen(content)) == -1) {</w:t>
      </w:r>
    </w:p>
    <w:p w14:paraId="762DF5D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perror("Error writing to file");</w:t>
      </w:r>
    </w:p>
    <w:p w14:paraId="4D1EA09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6CD581C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close(fd);</w:t>
      </w:r>
    </w:p>
    <w:p w14:paraId="2654404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}</w:t>
      </w:r>
    </w:p>
    <w:p w14:paraId="76663EE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void readFile(const char* filename) {</w:t>
      </w:r>
    </w:p>
    <w:p w14:paraId="4CB3540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int fd = open(filename, O_RDONLY);</w:t>
      </w:r>
    </w:p>
    <w:p w14:paraId="715EEAA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(fd == -1) {</w:t>
      </w:r>
    </w:p>
    <w:p w14:paraId="0EC2DCB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perror("Error opening file for reading");</w:t>
      </w:r>
    </w:p>
    <w:p w14:paraId="14AAEAF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return;</w:t>
      </w:r>
    </w:p>
    <w:p w14:paraId="50D5FCDD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1766049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const size_t bufferSize = 1024;</w:t>
      </w:r>
    </w:p>
    <w:p w14:paraId="3434821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char buffer[bufferSize];</w:t>
      </w:r>
    </w:p>
    <w:p w14:paraId="697F846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ssize_t bytesRead;</w:t>
      </w:r>
    </w:p>
    <w:p w14:paraId="36D1932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while ((bytesRead = read(fd, buffer, bufferSize - 1)) &gt; 0) {</w:t>
      </w:r>
    </w:p>
    <w:p w14:paraId="063B20B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buffer[bytesRead] = '\0';</w:t>
      </w:r>
    </w:p>
    <w:p w14:paraId="39E637B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std::cout &lt;&lt; buffer;</w:t>
      </w:r>
    </w:p>
    <w:p w14:paraId="6014959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</w:rPr>
        <w:t xml:space="preserve">    </w:t>
      </w:r>
      <w:r>
        <w:rPr>
          <w:rFonts w:hint="default"/>
          <w:b w:val="0"/>
          <w:bCs w:val="0"/>
          <w:lang w:val="en-US"/>
        </w:rPr>
        <w:t>}</w:t>
      </w:r>
    </w:p>
    <w:p w14:paraId="0A58C5A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(bytesRead == -1) {</w:t>
      </w:r>
    </w:p>
    <w:p w14:paraId="643CA95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perror("Error reading file");</w:t>
      </w:r>
    </w:p>
    <w:p w14:paraId="229CB97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02737992">
      <w:pPr>
        <w:rPr>
          <w:rFonts w:hint="default"/>
          <w:b w:val="0"/>
          <w:bCs w:val="0"/>
        </w:rPr>
      </w:pPr>
    </w:p>
    <w:p w14:paraId="7FC7415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close(fd);</w:t>
      </w:r>
    </w:p>
    <w:p w14:paraId="62F84C7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}</w:t>
      </w:r>
    </w:p>
    <w:p w14:paraId="37C48A2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void appendFile(const char* filename, const char* content) {</w:t>
      </w:r>
    </w:p>
    <w:p w14:paraId="31673D3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int fd = open(filename, O_WRONLY | O_APPEND);</w:t>
      </w:r>
    </w:p>
    <w:p w14:paraId="28DB5A2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(fd == -1) {</w:t>
      </w:r>
    </w:p>
    <w:p w14:paraId="1788858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perror("Error opening file for appending");</w:t>
      </w:r>
    </w:p>
    <w:p w14:paraId="6C1EFCD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return;</w:t>
      </w:r>
    </w:p>
    <w:p w14:paraId="112BF38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07C7273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(write(fd, content, strlen(content)) == -1) {</w:t>
      </w:r>
    </w:p>
    <w:p w14:paraId="052B3868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perror("Error appending to file");</w:t>
      </w:r>
    </w:p>
    <w:p w14:paraId="1C93A81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2E5DAB7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close(fd);</w:t>
      </w:r>
    </w:p>
    <w:p w14:paraId="17D6193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}</w:t>
      </w:r>
    </w:p>
    <w:p w14:paraId="2D467C0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void deleteFile(const char* filename) {</w:t>
      </w:r>
    </w:p>
    <w:p w14:paraId="6985188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if (unlink(filename) == -1) {</w:t>
      </w:r>
    </w:p>
    <w:p w14:paraId="04366BA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   perror("Error deleting file");</w:t>
      </w:r>
    </w:p>
    <w:p w14:paraId="3D982B0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}</w:t>
      </w:r>
    </w:p>
    <w:p w14:paraId="1053503E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}</w:t>
      </w:r>
    </w:p>
    <w:p w14:paraId="47601EF7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int main() {</w:t>
      </w:r>
    </w:p>
    <w:p w14:paraId="1F2D7C5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const char* filename = "testfile.txt";</w:t>
      </w:r>
    </w:p>
    <w:p w14:paraId="45BAEB6F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const char* content = "This is a test string.\n";</w:t>
      </w:r>
    </w:p>
    <w:p w14:paraId="7D39971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const char* appendContent = "This is appended text.\n";</w:t>
      </w:r>
    </w:p>
    <w:p w14:paraId="1F02D8B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std::cout &lt;&lt; "Creating file..." &lt;&lt; std::endl;</w:t>
      </w:r>
    </w:p>
    <w:p w14:paraId="3201BD56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createFile(filename);</w:t>
      </w:r>
    </w:p>
    <w:p w14:paraId="711F8B8A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std::cout &lt;&lt; "Writing to file..." &lt;&lt; std::endl;</w:t>
      </w:r>
    </w:p>
    <w:p w14:paraId="61F8A609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writeFile(filename, content);</w:t>
      </w:r>
    </w:p>
    <w:p w14:paraId="323BA19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std::cout &lt;&lt; "Reading file contents..." &lt;&lt; std::endl;</w:t>
      </w:r>
    </w:p>
    <w:p w14:paraId="461540F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readFile(filename);</w:t>
      </w:r>
    </w:p>
    <w:p w14:paraId="3414C7E5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 std::cout &lt;&lt; "\nAppending to file..." &lt;&lt; std::endl;</w:t>
      </w:r>
    </w:p>
    <w:p w14:paraId="4AF3B0C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appendFile(filename, appendContent);</w:t>
      </w:r>
    </w:p>
    <w:p w14:paraId="722B10A0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std::cout &lt;&lt; "Reading file contents again..." &lt;&lt; std::endl;</w:t>
      </w:r>
    </w:p>
    <w:p w14:paraId="15CA60D3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readFile(filename);</w:t>
      </w:r>
    </w:p>
    <w:p w14:paraId="086C79EC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std::cout &lt;&lt; "\nDeleting file..." &lt;&lt; std::endl;</w:t>
      </w:r>
    </w:p>
    <w:p w14:paraId="0289EEBB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deleteFile(filename);</w:t>
      </w:r>
    </w:p>
    <w:p w14:paraId="6D339204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   return 0;</w:t>
      </w:r>
    </w:p>
    <w:p w14:paraId="4444E6E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}</w:t>
      </w:r>
    </w:p>
    <w:p w14:paraId="41863907">
      <w:pPr>
        <w:rPr>
          <w:rFonts w:hint="default"/>
          <w:b w:val="0"/>
          <w:bCs w:val="0"/>
        </w:rPr>
      </w:pPr>
    </w:p>
    <w:p w14:paraId="38551A41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OUPUT:</w:t>
      </w:r>
    </w:p>
    <w:p w14:paraId="01B8CAB2">
      <w:pPr>
        <w:rPr>
          <w:rFonts w:hint="default"/>
          <w:b w:val="0"/>
          <w:bCs w:val="0"/>
          <w:lang w:val="en-US"/>
        </w:rPr>
      </w:pPr>
    </w:p>
    <w:p w14:paraId="4382532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2590165" cy="2494280"/>
            <wp:effectExtent l="0" t="0" r="0" b="0"/>
            <wp:docPr id="1" name="Picture 1" descr="Screenshot 2024-08-05 09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8-05 093459"/>
                    <pic:cNvPicPr>
                      <a:picLocks noChangeAspect="1"/>
                    </pic:cNvPicPr>
                  </pic:nvPicPr>
                  <pic:blipFill>
                    <a:blip r:embed="rId4"/>
                    <a:srcRect l="3087" r="31323" b="11452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68C7"/>
    <w:p w14:paraId="5254C299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SERVER</w:t>
      </w:r>
    </w:p>
    <w:p w14:paraId="51962EFF">
      <w:pPr>
        <w:rPr>
          <w:rFonts w:hint="default"/>
          <w:b/>
          <w:bCs/>
          <w:lang w:val="en-US"/>
        </w:rPr>
      </w:pPr>
    </w:p>
    <w:p w14:paraId="0051F35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&lt;iostream&gt;</w:t>
      </w:r>
    </w:p>
    <w:p w14:paraId="3A94D7E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&lt;cstring&gt;</w:t>
      </w:r>
    </w:p>
    <w:p w14:paraId="1A9C93C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&lt;unistd.h&gt;</w:t>
      </w:r>
    </w:p>
    <w:p w14:paraId="4D0F732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&lt;arpa/inet.h&gt;</w:t>
      </w:r>
    </w:p>
    <w:p w14:paraId="205F4E4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#define DEFAULT_PORT 8080</w:t>
      </w:r>
    </w:p>
    <w:p w14:paraId="5C22123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#define DEFAULT_BUFLEN 512</w:t>
      </w:r>
    </w:p>
    <w:p w14:paraId="1904D55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int main() {</w:t>
      </w:r>
    </w:p>
    <w:p w14:paraId="0369BA2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serverSocket;</w:t>
      </w:r>
    </w:p>
    <w:p w14:paraId="1AD236E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struct sockaddr_in serverAddr, clientAddr;</w:t>
      </w:r>
    </w:p>
    <w:p w14:paraId="3BDC5E1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socklen_t clientAddrLen = sizeof(clientAddr);</w:t>
      </w:r>
    </w:p>
    <w:p w14:paraId="3CAD0FC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char recvbuf[DEFAULT_BUFLEN];</w:t>
      </w:r>
    </w:p>
    <w:p w14:paraId="06B8BC7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recvbuflen = DEFAULT_BUFLEN;</w:t>
      </w:r>
    </w:p>
    <w:p w14:paraId="0823378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Create a socket for the server</w:t>
      </w:r>
    </w:p>
    <w:p w14:paraId="1AC88D3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serverSocket = socket(AF_INET, SOCK_DGRAM, 0);</w:t>
      </w:r>
    </w:p>
    <w:p w14:paraId="0E6EF7A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if (serverSocket &lt; 0) {</w:t>
      </w:r>
    </w:p>
    <w:p w14:paraId="5456683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std::cerr &lt;&lt; "Socket creation failed" &lt;&lt; std::endl;</w:t>
      </w:r>
    </w:p>
    <w:p w14:paraId="207E0B3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1;</w:t>
      </w:r>
    </w:p>
    <w:p w14:paraId="79DE411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4840D7A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Set up the sockaddr_in structure</w:t>
      </w:r>
    </w:p>
    <w:p w14:paraId="60C2908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serverAddr.sin_family = AF_INET;</w:t>
      </w:r>
    </w:p>
    <w:p w14:paraId="4CAF457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serverAddr.sin_port = htons(DEFAULT_PORT);</w:t>
      </w:r>
    </w:p>
    <w:p w14:paraId="2791875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serverAddr.sin_addr.s_addr = INADDR_ANY;</w:t>
      </w:r>
    </w:p>
    <w:p w14:paraId="6ED4840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Bind the socket</w:t>
      </w:r>
    </w:p>
    <w:p w14:paraId="29F2682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if (bind(serverSocket, (struct sockaddr*)&amp;serverAddr, sizeof(serverAddr)) &lt; 0) {</w:t>
      </w:r>
    </w:p>
    <w:p w14:paraId="41F2426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std::cerr &lt;&lt; "Bind failed" &lt;&lt; std::endl;</w:t>
      </w:r>
    </w:p>
    <w:p w14:paraId="460CC69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close(serverSocket);</w:t>
      </w:r>
    </w:p>
    <w:p w14:paraId="0940918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1;</w:t>
      </w:r>
    </w:p>
    <w:p w14:paraId="7D094B4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05F70D8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Receive data</w:t>
      </w:r>
    </w:p>
    <w:p w14:paraId="1D8D1E9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while (true) {</w:t>
      </w:r>
    </w:p>
    <w:p w14:paraId="699B32F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int recvLen = recvfrom(serverSocket, recvbuf, recvbuflen, 0, (struct sockaddr*)&amp;clientAddr, &amp;clientAddrLen);</w:t>
      </w:r>
    </w:p>
    <w:p w14:paraId="20ECA1A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if (recvLen &lt; 0) {</w:t>
      </w:r>
    </w:p>
    <w:p w14:paraId="44099B3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std::cerr &lt;&lt; "recvfrom failed" &lt;&lt; std::endl;</w:t>
      </w:r>
    </w:p>
    <w:p w14:paraId="3E84DB1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close(serverSocket);</w:t>
      </w:r>
    </w:p>
    <w:p w14:paraId="5591465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return 1;</w:t>
      </w:r>
    </w:p>
    <w:p w14:paraId="2427C65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6233FF5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recvbuf[recvLen] = '\0'; // Null-terminate the received data</w:t>
      </w:r>
    </w:p>
    <w:p w14:paraId="13D9FB6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std::cout &lt;&lt; "Received: " &lt;&lt; recvbuf &lt;&lt; std::endl;</w:t>
      </w:r>
    </w:p>
    <w:p w14:paraId="533FE98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// Echo the data back to the client</w:t>
      </w:r>
    </w:p>
    <w:p w14:paraId="29D3C2A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int sendLen = sendto(serverSocket, recvbuf, recvLen, 0, (struct sockaddr*)&amp;clientAddr, clientAddrLen);</w:t>
      </w:r>
    </w:p>
    <w:p w14:paraId="035A709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if (sendLen &lt; 0) {</w:t>
      </w:r>
    </w:p>
    <w:p w14:paraId="54A625C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std::cerr &lt;&lt; "sendto failed" &lt;&lt; std::endl;</w:t>
      </w:r>
    </w:p>
    <w:p w14:paraId="06C311F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close(serverSocket);</w:t>
      </w:r>
    </w:p>
    <w:p w14:paraId="1157A3A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return 1;</w:t>
      </w:r>
    </w:p>
    <w:p w14:paraId="031F0E1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 w14:paraId="401E97D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28D86E2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Cleanup</w:t>
      </w:r>
    </w:p>
    <w:p w14:paraId="272938A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close(serverSocket);</w:t>
      </w:r>
    </w:p>
    <w:p w14:paraId="2B46AC6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return 0;</w:t>
      </w:r>
    </w:p>
    <w:p w14:paraId="6C6C928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0F84A40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4467225" cy="1202055"/>
            <wp:effectExtent l="0" t="0" r="0" b="0"/>
            <wp:docPr id="2" name="Picture 2" descr="Screenshot 2024-08-05 12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8-05 121450"/>
                    <pic:cNvPicPr>
                      <a:picLocks noChangeAspect="1"/>
                    </pic:cNvPicPr>
                  </pic:nvPicPr>
                  <pic:blipFill>
                    <a:blip r:embed="rId5"/>
                    <a:srcRect b="175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BBE8">
      <w:pPr>
        <w:rPr>
          <w:rFonts w:hint="default"/>
          <w:b w:val="0"/>
          <w:bCs w:val="0"/>
          <w:lang w:val="en-US"/>
        </w:rPr>
      </w:pPr>
    </w:p>
    <w:p w14:paraId="09EC4EC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CLIENT:</w:t>
      </w:r>
    </w:p>
    <w:p w14:paraId="666301CE">
      <w:pPr>
        <w:rPr>
          <w:rFonts w:hint="default"/>
          <w:b/>
          <w:bCs/>
          <w:lang w:val="en-US"/>
        </w:rPr>
      </w:pPr>
    </w:p>
    <w:p w14:paraId="1BABB9D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&lt;iostream&gt;</w:t>
      </w:r>
    </w:p>
    <w:p w14:paraId="566119F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&lt;cstring&gt;</w:t>
      </w:r>
    </w:p>
    <w:p w14:paraId="1E36134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&lt;unistd.h&gt;</w:t>
      </w:r>
    </w:p>
    <w:p w14:paraId="2B2CFAF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 &lt;arpa/inet.h&gt;</w:t>
      </w:r>
    </w:p>
    <w:p w14:paraId="53D703D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#define DEFAULT_PORT 8080</w:t>
      </w:r>
    </w:p>
    <w:p w14:paraId="238FFEE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#define DEFAULT_BUFLEN 512</w:t>
      </w:r>
    </w:p>
    <w:p w14:paraId="31E412A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int main() {</w:t>
      </w:r>
    </w:p>
    <w:p w14:paraId="1B645E6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clientSocket;</w:t>
      </w:r>
    </w:p>
    <w:p w14:paraId="11EEE6D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struct sockaddr_in serverAddr;</w:t>
      </w:r>
    </w:p>
    <w:p w14:paraId="61E84D5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char sendbuf[DEFAULT_BUFLEN] = "Hello from client";</w:t>
      </w:r>
    </w:p>
    <w:p w14:paraId="66D1A30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char recvbuf[DEFAULT_BUFLEN];</w:t>
      </w:r>
    </w:p>
    <w:p w14:paraId="4B0E2EA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recvbuflen = DEFAULT_BUFLEN;</w:t>
      </w:r>
    </w:p>
    <w:p w14:paraId="172C187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socklen_t serverAddrLen = sizeof(serverAddr);</w:t>
      </w:r>
    </w:p>
    <w:p w14:paraId="790CCFB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Create a socket for the client</w:t>
      </w:r>
    </w:p>
    <w:p w14:paraId="4D1A9BB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clientSocket = socket(AF_INET, SOCK_DGRAM, 0);</w:t>
      </w:r>
    </w:p>
    <w:p w14:paraId="4950AB1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if (clientSocket &lt; 0) {</w:t>
      </w:r>
    </w:p>
    <w:p w14:paraId="24E2C3D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std::cerr &lt;&lt; "Socket creation failed" &lt;&lt; std::endl;</w:t>
      </w:r>
    </w:p>
    <w:p w14:paraId="3E21871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1;</w:t>
      </w:r>
    </w:p>
    <w:p w14:paraId="08BD311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594E29A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Set up the sockaddr_in structure</w:t>
      </w:r>
    </w:p>
    <w:p w14:paraId="20E5F3D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serverAddr.sin_family = AF_INET;</w:t>
      </w:r>
    </w:p>
    <w:p w14:paraId="0541847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serverAddr.sin_port = htons(DEFAULT_PORT);</w:t>
      </w:r>
    </w:p>
    <w:p w14:paraId="1481953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inet_pton(AF_INET, "127.0.0.1", &amp;serverAddr.sin_addr);</w:t>
      </w:r>
    </w:p>
    <w:p w14:paraId="0707EC6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Send data to the server</w:t>
      </w:r>
    </w:p>
    <w:p w14:paraId="5E18FDC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sendLen = sendto(clientSocket, sendbuf, strlen(sendbuf), 0, (struct sockaddr*)&amp;serverAddr, sizeof(serverAddr));</w:t>
      </w:r>
    </w:p>
    <w:p w14:paraId="370277C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if (sendLen &lt; 0) {</w:t>
      </w:r>
    </w:p>
    <w:p w14:paraId="6385438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std::cerr &lt;&lt; "sendto failed" &lt;&lt; std::endl;</w:t>
      </w:r>
    </w:p>
    <w:p w14:paraId="2E076AE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close(clientSocket);</w:t>
      </w:r>
    </w:p>
    <w:p w14:paraId="3AA61AE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1;</w:t>
      </w:r>
    </w:p>
    <w:p w14:paraId="3E9C78B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375111F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std::cout &lt;&lt; "Sent: " &lt;&lt; sendbuf &lt;&lt; std::endl;</w:t>
      </w:r>
    </w:p>
    <w:p w14:paraId="53BF1B8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Receive data from the server</w:t>
      </w:r>
    </w:p>
    <w:p w14:paraId="7DBEE61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recvLen = recvfrom(clientSocket, recvbuf, recvbuflen, 0, (struct sockaddr*)&amp;serverAddr, &amp;serverAddrLen);</w:t>
      </w:r>
    </w:p>
    <w:p w14:paraId="6D59328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if (recvLen &lt; 0) {</w:t>
      </w:r>
    </w:p>
    <w:p w14:paraId="22E63D7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std::cerr &lt;&lt; "recvfrom failed" &lt;&lt; std::endl;</w:t>
      </w:r>
    </w:p>
    <w:p w14:paraId="78DD580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close(clientSocket);</w:t>
      </w:r>
    </w:p>
    <w:p w14:paraId="02C2535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1;</w:t>
      </w:r>
    </w:p>
    <w:p w14:paraId="362B6E0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17B0A8D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recvbuf[recvLen] = '\0'; // Null-terminate the received data</w:t>
      </w:r>
    </w:p>
    <w:p w14:paraId="1F4F611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std::cout &lt;&lt; "Received: " &lt;&lt; recvbuf &lt;&lt; std::endl;</w:t>
      </w:r>
    </w:p>
    <w:p w14:paraId="457A6F4D">
      <w:pPr>
        <w:rPr>
          <w:rFonts w:hint="default"/>
          <w:b w:val="0"/>
          <w:bCs w:val="0"/>
          <w:lang w:val="en-US"/>
        </w:rPr>
      </w:pPr>
    </w:p>
    <w:p w14:paraId="272BFE6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Cleanup</w:t>
      </w:r>
    </w:p>
    <w:p w14:paraId="4CC38A7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close(clientSocket);</w:t>
      </w:r>
    </w:p>
    <w:p w14:paraId="19D85C5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return 0;</w:t>
      </w:r>
    </w:p>
    <w:p w14:paraId="79F7A59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25373E2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4057650" cy="695325"/>
            <wp:effectExtent l="0" t="0" r="6350" b="3175"/>
            <wp:docPr id="3" name="Picture 3" descr="Screenshot 2024-08-05 12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8-05 1215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372A">
      <w:pPr>
        <w:rPr>
          <w:rFonts w:hint="default"/>
          <w:b/>
          <w:bCs/>
          <w:lang w:val="en-US"/>
        </w:rPr>
      </w:pPr>
    </w:p>
    <w:p w14:paraId="3F5BE9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 send Client to Server:</w:t>
      </w:r>
    </w:p>
    <w:p w14:paraId="44099C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Server:</w:t>
      </w:r>
    </w:p>
    <w:p w14:paraId="3FC0EF3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044315" cy="2331720"/>
            <wp:effectExtent l="0" t="0" r="0" b="0"/>
            <wp:docPr id="20865094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09485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770" cy="233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9AE6">
      <w:pPr>
        <w:rPr>
          <w:b/>
          <w:bCs/>
          <w:sz w:val="24"/>
          <w:szCs w:val="24"/>
        </w:rPr>
      </w:pPr>
    </w:p>
    <w:p w14:paraId="7D915C0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431030" cy="3868420"/>
            <wp:effectExtent l="0" t="0" r="7620" b="0"/>
            <wp:docPr id="16168652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65207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137" cy="387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00D1">
      <w:r>
        <w:drawing>
          <wp:inline distT="0" distB="0" distL="0" distR="0">
            <wp:extent cx="4448810" cy="3170555"/>
            <wp:effectExtent l="0" t="0" r="8890" b="0"/>
            <wp:docPr id="10735106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10647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147" cy="317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1E48">
      <w:r>
        <w:drawing>
          <wp:inline distT="0" distB="0" distL="0" distR="0">
            <wp:extent cx="4454525" cy="1161415"/>
            <wp:effectExtent l="0" t="0" r="3175" b="635"/>
            <wp:docPr id="17380975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7536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438" cy="11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67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Client:</w:t>
      </w:r>
    </w:p>
    <w:p w14:paraId="2025297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358640" cy="1402080"/>
            <wp:effectExtent l="0" t="0" r="3810" b="7620"/>
            <wp:docPr id="67286989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69892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D1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407535" cy="3604260"/>
            <wp:effectExtent l="0" t="0" r="0" b="0"/>
            <wp:docPr id="147387952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79528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34" cy="361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77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442460" cy="2046605"/>
            <wp:effectExtent l="0" t="0" r="0" b="0"/>
            <wp:docPr id="208663683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36831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345" cy="20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5E4D">
      <w:pPr>
        <w:rPr>
          <w:b/>
          <w:bCs/>
          <w:sz w:val="24"/>
          <w:szCs w:val="24"/>
        </w:rPr>
      </w:pPr>
    </w:p>
    <w:p w14:paraId="6AD87295">
      <w:pPr>
        <w:rPr>
          <w:b/>
          <w:bCs/>
          <w:sz w:val="24"/>
          <w:szCs w:val="24"/>
        </w:rPr>
      </w:pPr>
    </w:p>
    <w:p w14:paraId="0CB0AA54">
      <w:pPr>
        <w:rPr>
          <w:b/>
          <w:bCs/>
        </w:rPr>
      </w:pPr>
    </w:p>
    <w:p w14:paraId="70831714">
      <w:pPr>
        <w:rPr>
          <w:b/>
          <w:bCs/>
          <w:sz w:val="24"/>
          <w:szCs w:val="24"/>
        </w:rPr>
      </w:pPr>
    </w:p>
    <w:p w14:paraId="70194D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UDP Server Implementation:</w:t>
      </w:r>
    </w:p>
    <w:p w14:paraId="15CAB5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a UDP socket.</w:t>
      </w:r>
    </w:p>
    <w:p w14:paraId="1C9905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Bind the socket to a specified port.</w:t>
      </w:r>
    </w:p>
    <w:p w14:paraId="357081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 a loop to continuously listen for incoming messages.</w:t>
      </w:r>
    </w:p>
    <w:p w14:paraId="381E4F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Upon receiving a message:</w:t>
      </w:r>
    </w:p>
    <w:p w14:paraId="7DE0A9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Print the received message along with the client’s address and port.</w:t>
      </w:r>
    </w:p>
    <w:p w14:paraId="2EE0E10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Send an acknowledgment message ("Message received") back to the client.</w:t>
      </w:r>
    </w:p>
    <w:p w14:paraId="04263C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Ensure proper error handling and resource cleanup.</w:t>
      </w:r>
    </w:p>
    <w:p w14:paraId="49ED2F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UDP Client Implementation:</w:t>
      </w:r>
    </w:p>
    <w:p w14:paraId="2B54A7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a UDP socket.</w:t>
      </w:r>
    </w:p>
    <w:p w14:paraId="69A45A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Allow the user to input the server’s IP address and port number.</w:t>
      </w:r>
    </w:p>
    <w:p w14:paraId="6142B5E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Send a predefined message (e.g., "Hello, Server!") to the server.</w:t>
      </w:r>
    </w:p>
    <w:p w14:paraId="574A63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Wait for an acknowledgment from the server.</w:t>
      </w:r>
    </w:p>
    <w:p w14:paraId="5BD7D8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Print the acknowledgment message to the console.</w:t>
      </w:r>
    </w:p>
    <w:p w14:paraId="029A81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Ensure proper error handling and resource cleanup.</w:t>
      </w:r>
    </w:p>
    <w:p w14:paraId="7C5DFFD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Server:</w:t>
      </w:r>
    </w:p>
    <w:p w14:paraId="3D2BE7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640580" cy="1828800"/>
            <wp:effectExtent l="0" t="0" r="7620" b="0"/>
            <wp:docPr id="19770212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21255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13A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747260" cy="5043805"/>
            <wp:effectExtent l="0" t="0" r="0" b="4445"/>
            <wp:docPr id="13815595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59544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309" cy="504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33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777105" cy="2680970"/>
            <wp:effectExtent l="0" t="0" r="4445" b="5080"/>
            <wp:docPr id="4354336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3607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575" cy="269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3E0F">
      <w:pPr>
        <w:rPr>
          <w:b/>
          <w:bCs/>
          <w:sz w:val="24"/>
          <w:szCs w:val="24"/>
        </w:rPr>
      </w:pPr>
    </w:p>
    <w:p w14:paraId="3B0C90D4">
      <w:pPr>
        <w:rPr>
          <w:b/>
          <w:bCs/>
          <w:sz w:val="24"/>
          <w:szCs w:val="24"/>
        </w:rPr>
      </w:pPr>
    </w:p>
    <w:p w14:paraId="6C1CE483">
      <w:pPr>
        <w:rPr>
          <w:b/>
          <w:bCs/>
          <w:sz w:val="24"/>
          <w:szCs w:val="24"/>
        </w:rPr>
      </w:pPr>
    </w:p>
    <w:p w14:paraId="2B776B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Client:</w:t>
      </w:r>
    </w:p>
    <w:p w14:paraId="1F53B0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794250" cy="1942465"/>
            <wp:effectExtent l="0" t="0" r="6350" b="635"/>
            <wp:docPr id="17165999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99961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552" cy="195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C1E5">
      <w:pPr>
        <w:rPr>
          <w:b/>
          <w:bCs/>
          <w:sz w:val="24"/>
          <w:szCs w:val="24"/>
        </w:rPr>
      </w:pPr>
      <w:bookmarkStart w:id="0" w:name="_GoBack"/>
      <w:r>
        <w:rPr>
          <w:b/>
          <w:bCs/>
          <w:sz w:val="24"/>
          <w:szCs w:val="24"/>
        </w:rPr>
        <w:drawing>
          <wp:inline distT="0" distB="0" distL="0" distR="0">
            <wp:extent cx="4846955" cy="3223260"/>
            <wp:effectExtent l="0" t="0" r="0" b="0"/>
            <wp:docPr id="4447318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31829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5054" cy="323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63953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3362960" cy="3339465"/>
            <wp:effectExtent l="0" t="0" r="2540" b="635"/>
            <wp:docPr id="26372861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28611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48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15635" cy="4264025"/>
            <wp:effectExtent l="0" t="0" r="0" b="0"/>
            <wp:docPr id="98638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8615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r="-64793" b="-28076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0133">
      <w:pPr>
        <w:rPr>
          <w:b/>
          <w:bCs/>
          <w:sz w:val="24"/>
          <w:szCs w:val="24"/>
        </w:rPr>
      </w:pPr>
    </w:p>
    <w:p w14:paraId="1DCBA2C1">
      <w:pPr>
        <w:rPr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541365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A541365"/>
    <w:rsid w:val="36E5781D"/>
    <w:rsid w:val="62E977D4"/>
    <w:rsid w:val="69E84DCE"/>
    <w:rsid w:val="6F3C5FBD"/>
    <w:rsid w:val="7E03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2024-08-05T03:57:00Z</dcterms:created>
  <dc:creator>Venu</dc:creator>
  <cp:lastModifiedBy>google1599455006</cp:lastModifiedBy>
  <dcterms:modified xsi:type="dcterms:W3CDTF">2024-08-06T03:12:14Z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ECA8A7FFB5F84BA0BDF8B710CCA1FF18_11</vt:lpwstr>
  </property>
</Properties>
</file>