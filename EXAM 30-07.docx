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7571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Design and implement a robust, distributed system using C++ that effectively leverages signals, sockets, and inter-process communication (IPC) to manage and coordinate multiple processes for a real-time data processing pipeline.</w:t>
      </w:r>
    </w:p>
    <w:p w14:paraId="3A7DE1ED">
      <w:pPr>
        <w:rPr>
          <w:b/>
          <w:bCs/>
          <w:sz w:val="24"/>
          <w:szCs w:val="24"/>
        </w:rPr>
      </w:pPr>
    </w:p>
    <w:p w14:paraId="0A51066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System Requirements</w:t>
      </w:r>
    </w:p>
    <w:p w14:paraId="616F9E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Ingestion: Continuously receive data from multiple sources (e.g., network sockets, files, sensors) and distribute it across multiple worker processes.</w:t>
      </w:r>
    </w:p>
    <w:p w14:paraId="12188D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Processing: Distribute incoming data to multiple worker processes, each responsible for specific data transformations or calculations.</w:t>
      </w:r>
    </w:p>
    <w:p w14:paraId="52F06A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Error Handling: Implement robust error handling mechanisms using signals to gracefully handle unexpected events (e.g., process termination, network failures).</w:t>
      </w:r>
    </w:p>
    <w:p w14:paraId="6C3B59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Inter-Process Communication: Utilize IPC (e.g., shared memory, message queues) for efficient communication and synchronization between processes.</w:t>
      </w:r>
    </w:p>
    <w:p w14:paraId="3BE688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 Optimization: Optimize the system for low latency and high throughput, considering factors like network congestion, process scheduling, and data transfer efficiency.</w:t>
      </w:r>
    </w:p>
    <w:p w14:paraId="2BDCD0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Scalability: Design the system to handle increasing data volumes and processing load by dynamically adjusting the number of worker processes</w:t>
      </w:r>
    </w:p>
    <w:p w14:paraId="4AC6219A">
      <w:pPr>
        <w:rPr>
          <w:b/>
          <w:bCs/>
          <w:sz w:val="24"/>
          <w:szCs w:val="24"/>
        </w:rPr>
      </w:pPr>
    </w:p>
    <w:p w14:paraId="663EFF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Server:</w:t>
      </w:r>
    </w:p>
    <w:p w14:paraId="4D00D306">
      <w:pPr>
        <w:rPr>
          <w:b/>
          <w:bCs/>
          <w:sz w:val="24"/>
          <w:szCs w:val="24"/>
        </w:rPr>
      </w:pPr>
    </w:p>
    <w:p w14:paraId="587D63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3151505"/>
            <wp:effectExtent l="0" t="0" r="8890" b="10795"/>
            <wp:docPr id="168468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8635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E380">
      <w:pPr>
        <w:rPr>
          <w:rFonts w:hint="default"/>
        </w:rPr>
      </w:pPr>
      <w:r>
        <w:rPr>
          <w:rFonts w:hint="default"/>
        </w:rPr>
        <w:t>#include &lt;iostream&gt;</w:t>
      </w:r>
    </w:p>
    <w:p w14:paraId="128EE9DD">
      <w:pPr>
        <w:rPr>
          <w:rFonts w:hint="default"/>
        </w:rPr>
      </w:pPr>
      <w:r>
        <w:rPr>
          <w:rFonts w:hint="default"/>
        </w:rPr>
        <w:t>#include &lt;unistd.h&gt;</w:t>
      </w:r>
    </w:p>
    <w:p w14:paraId="4083AED5">
      <w:pPr>
        <w:rPr>
          <w:rFonts w:hint="default"/>
        </w:rPr>
      </w:pPr>
      <w:r>
        <w:rPr>
          <w:rFonts w:hint="default"/>
        </w:rPr>
        <w:t>#include &lt;sys/types.h&gt;</w:t>
      </w:r>
    </w:p>
    <w:p w14:paraId="7AA6E3A8">
      <w:pPr>
        <w:rPr>
          <w:rFonts w:hint="default"/>
        </w:rPr>
      </w:pPr>
      <w:r>
        <w:rPr>
          <w:rFonts w:hint="default"/>
        </w:rPr>
        <w:t>#include &lt;sys/ipc.h&gt;</w:t>
      </w:r>
    </w:p>
    <w:p w14:paraId="70E0D618">
      <w:pPr>
        <w:rPr>
          <w:rFonts w:hint="default"/>
        </w:rPr>
      </w:pPr>
      <w:r>
        <w:rPr>
          <w:rFonts w:hint="default"/>
        </w:rPr>
        <w:t>#include &lt;sys/shm.h&gt;</w:t>
      </w:r>
    </w:p>
    <w:p w14:paraId="11F2B2B1">
      <w:pPr>
        <w:rPr>
          <w:rFonts w:hint="default"/>
        </w:rPr>
      </w:pPr>
      <w:r>
        <w:rPr>
          <w:rFonts w:hint="default"/>
        </w:rPr>
        <w:t>#include &lt;sys/msg.h&gt;</w:t>
      </w:r>
    </w:p>
    <w:p w14:paraId="70A59585">
      <w:pPr>
        <w:rPr>
          <w:rFonts w:hint="default"/>
        </w:rPr>
      </w:pPr>
      <w:r>
        <w:rPr>
          <w:rFonts w:hint="default"/>
        </w:rPr>
        <w:t>#include &lt;sys/socket.h&gt;</w:t>
      </w:r>
    </w:p>
    <w:p w14:paraId="4EE425CB">
      <w:pPr>
        <w:rPr>
          <w:rFonts w:hint="default"/>
        </w:rPr>
      </w:pPr>
      <w:r>
        <w:rPr>
          <w:rFonts w:hint="default"/>
        </w:rPr>
        <w:t>#include &lt;netinet/in.h&gt;</w:t>
      </w:r>
    </w:p>
    <w:p w14:paraId="4FCF55DD">
      <w:pPr>
        <w:rPr>
          <w:rFonts w:hint="default"/>
        </w:rPr>
      </w:pPr>
      <w:r>
        <w:rPr>
          <w:rFonts w:hint="default"/>
        </w:rPr>
        <w:t>#include &lt;arpa/inet.h&gt;</w:t>
      </w:r>
    </w:p>
    <w:p w14:paraId="54002ECA">
      <w:pPr>
        <w:rPr>
          <w:rFonts w:hint="default"/>
        </w:rPr>
      </w:pPr>
      <w:r>
        <w:rPr>
          <w:rFonts w:hint="default"/>
        </w:rPr>
        <w:t>#include &lt;cstring&gt;</w:t>
      </w:r>
    </w:p>
    <w:p w14:paraId="71F9F915">
      <w:pPr>
        <w:rPr>
          <w:rFonts w:hint="default"/>
        </w:rPr>
      </w:pPr>
      <w:r>
        <w:rPr>
          <w:rFonts w:hint="default"/>
        </w:rPr>
        <w:t>#include &lt;csignal&gt;</w:t>
      </w:r>
    </w:p>
    <w:p w14:paraId="280D8468">
      <w:pPr>
        <w:rPr>
          <w:rFonts w:hint="default"/>
        </w:rPr>
      </w:pPr>
      <w:r>
        <w:rPr>
          <w:rFonts w:hint="default"/>
        </w:rPr>
        <w:t>#include &lt;vector&gt;</w:t>
      </w:r>
    </w:p>
    <w:p w14:paraId="02BC4310">
      <w:pPr>
        <w:rPr>
          <w:rFonts w:hint="default"/>
        </w:rPr>
      </w:pPr>
      <w:r>
        <w:rPr>
          <w:rFonts w:hint="default"/>
        </w:rPr>
        <w:t>#include &lt;thread&gt;</w:t>
      </w:r>
    </w:p>
    <w:p w14:paraId="7AD541D0">
      <w:pPr>
        <w:rPr>
          <w:rFonts w:hint="default"/>
        </w:rPr>
      </w:pPr>
      <w:r>
        <w:rPr>
          <w:rFonts w:hint="default"/>
        </w:rPr>
        <w:t>#define PORT 8080</w:t>
      </w:r>
    </w:p>
    <w:p w14:paraId="02871602">
      <w:pPr>
        <w:rPr>
          <w:rFonts w:hint="default"/>
        </w:rPr>
      </w:pPr>
      <w:r>
        <w:rPr>
          <w:rFonts w:hint="default"/>
        </w:rPr>
        <w:t>#define BUFFER_SIZE 4096</w:t>
      </w:r>
    </w:p>
    <w:p w14:paraId="25B721BC">
      <w:pPr>
        <w:rPr>
          <w:rFonts w:hint="default"/>
        </w:rPr>
      </w:pPr>
      <w:r>
        <w:rPr>
          <w:rFonts w:hint="default"/>
        </w:rPr>
        <w:t>#define SHM_KEY 1234</w:t>
      </w:r>
    </w:p>
    <w:p w14:paraId="606D53F6">
      <w:pPr>
        <w:rPr>
          <w:rFonts w:hint="default"/>
        </w:rPr>
      </w:pPr>
      <w:r>
        <w:rPr>
          <w:rFonts w:hint="default"/>
        </w:rPr>
        <w:t>#define MSG_KEY 5678</w:t>
      </w:r>
    </w:p>
    <w:p w14:paraId="353C8E39">
      <w:pPr>
        <w:rPr>
          <w:rFonts w:hint="default"/>
        </w:rPr>
      </w:pPr>
      <w:r>
        <w:rPr>
          <w:rFonts w:hint="default"/>
        </w:rPr>
        <w:t>#define MAX_WORKERS 5</w:t>
      </w:r>
    </w:p>
    <w:p w14:paraId="4E08890B">
      <w:pPr>
        <w:rPr>
          <w:rFonts w:hint="default"/>
        </w:rPr>
      </w:pPr>
      <w:r>
        <w:rPr>
          <w:rFonts w:hint="default"/>
        </w:rPr>
        <w:t>struct message {</w:t>
      </w:r>
    </w:p>
    <w:p w14:paraId="6A20DC3D">
      <w:pPr>
        <w:rPr>
          <w:rFonts w:hint="default"/>
        </w:rPr>
      </w:pPr>
      <w:r>
        <w:rPr>
          <w:rFonts w:hint="default"/>
        </w:rPr>
        <w:t xml:space="preserve">    long mtype;</w:t>
      </w:r>
    </w:p>
    <w:p w14:paraId="6F4A3900">
      <w:pPr>
        <w:rPr>
          <w:rFonts w:hint="default"/>
        </w:rPr>
      </w:pPr>
      <w:r>
        <w:rPr>
          <w:rFonts w:hint="default"/>
        </w:rPr>
        <w:t xml:space="preserve">    int data_length;</w:t>
      </w:r>
    </w:p>
    <w:p w14:paraId="4471EB8B">
      <w:pPr>
        <w:rPr>
          <w:rFonts w:hint="default"/>
        </w:rPr>
      </w:pPr>
      <w:r>
        <w:rPr>
          <w:rFonts w:hint="default"/>
        </w:rPr>
        <w:t>};</w:t>
      </w:r>
    </w:p>
    <w:p w14:paraId="4C11DAA7">
      <w:pPr>
        <w:rPr>
          <w:rFonts w:hint="default"/>
        </w:rPr>
      </w:pPr>
      <w:r>
        <w:rPr>
          <w:rFonts w:hint="default"/>
        </w:rPr>
        <w:t>int shm_id, msg_id;</w:t>
      </w:r>
    </w:p>
    <w:p w14:paraId="08B276BF">
      <w:pPr>
        <w:rPr>
          <w:rFonts w:hint="default"/>
        </w:rPr>
      </w:pPr>
      <w:r>
        <w:rPr>
          <w:rFonts w:hint="default"/>
        </w:rPr>
        <w:t>void handle_signal(int sig) {</w:t>
      </w:r>
    </w:p>
    <w:p w14:paraId="32373CAE">
      <w:pPr>
        <w:rPr>
          <w:rFonts w:hint="default"/>
        </w:rPr>
      </w:pPr>
      <w:r>
        <w:rPr>
          <w:rFonts w:hint="default"/>
        </w:rPr>
        <w:t xml:space="preserve">    std::cout &lt;&lt; "Caught signal " &lt;&lt; sig &lt;&lt; ", cleaning up and exiting..." &lt;&lt; std::endl;</w:t>
      </w:r>
    </w:p>
    <w:p w14:paraId="36E43155">
      <w:pPr>
        <w:rPr>
          <w:rFonts w:hint="default"/>
        </w:rPr>
      </w:pPr>
      <w:r>
        <w:rPr>
          <w:rFonts w:hint="default"/>
        </w:rPr>
        <w:t xml:space="preserve">    shmctl(shm_id, IPC_RMID, nullptr);</w:t>
      </w:r>
    </w:p>
    <w:p w14:paraId="7014FB94">
      <w:pPr>
        <w:rPr>
          <w:rFonts w:hint="default"/>
        </w:rPr>
      </w:pPr>
      <w:r>
        <w:rPr>
          <w:rFonts w:hint="default"/>
        </w:rPr>
        <w:t xml:space="preserve">    msgctl(msg_id, IPC_RMID, nullptr);</w:t>
      </w:r>
    </w:p>
    <w:p w14:paraId="71172DB1">
      <w:pPr>
        <w:rPr>
          <w:rFonts w:hint="default"/>
        </w:rPr>
      </w:pPr>
      <w:r>
        <w:rPr>
          <w:rFonts w:hint="default"/>
        </w:rPr>
        <w:t xml:space="preserve">    exit(0);</w:t>
      </w:r>
    </w:p>
    <w:p w14:paraId="528F0142">
      <w:pPr>
        <w:rPr>
          <w:rFonts w:hint="default"/>
        </w:rPr>
      </w:pPr>
      <w:r>
        <w:rPr>
          <w:rFonts w:hint="default"/>
        </w:rPr>
        <w:t>}</w:t>
      </w:r>
    </w:p>
    <w:p w14:paraId="380C00F7">
      <w:pPr>
        <w:rPr>
          <w:rFonts w:hint="default"/>
        </w:rPr>
      </w:pPr>
      <w:r>
        <w:rPr>
          <w:rFonts w:hint="default"/>
        </w:rPr>
        <w:t>void setup_signal_handler() {</w:t>
      </w:r>
    </w:p>
    <w:p w14:paraId="13BED6CE">
      <w:pPr>
        <w:rPr>
          <w:rFonts w:hint="default"/>
        </w:rPr>
      </w:pPr>
      <w:r>
        <w:rPr>
          <w:rFonts w:hint="default"/>
        </w:rPr>
        <w:t xml:space="preserve">    struct sigaction sa;</w:t>
      </w:r>
    </w:p>
    <w:p w14:paraId="646F6BF0">
      <w:pPr>
        <w:rPr>
          <w:rFonts w:hint="default"/>
        </w:rPr>
      </w:pPr>
      <w:r>
        <w:rPr>
          <w:rFonts w:hint="default"/>
        </w:rPr>
        <w:t xml:space="preserve">    sa.sa_handler = handle_signal;</w:t>
      </w:r>
    </w:p>
    <w:p w14:paraId="2A22A42B">
      <w:pPr>
        <w:rPr>
          <w:rFonts w:hint="default"/>
        </w:rPr>
      </w:pPr>
      <w:r>
        <w:rPr>
          <w:rFonts w:hint="default"/>
        </w:rPr>
        <w:t xml:space="preserve">    sigemptyset(&amp;sa.sa_mask);</w:t>
      </w:r>
    </w:p>
    <w:p w14:paraId="103E0BA2">
      <w:pPr>
        <w:rPr>
          <w:rFonts w:hint="default"/>
        </w:rPr>
      </w:pPr>
      <w:r>
        <w:rPr>
          <w:rFonts w:hint="default"/>
        </w:rPr>
        <w:t xml:space="preserve">    sa.sa_flags = 0;</w:t>
      </w:r>
    </w:p>
    <w:p w14:paraId="071FE4A1">
      <w:pPr>
        <w:rPr>
          <w:rFonts w:hint="default"/>
        </w:rPr>
      </w:pPr>
      <w:r>
        <w:rPr>
          <w:rFonts w:hint="default"/>
        </w:rPr>
        <w:t xml:space="preserve">    sigaction(SIGINT, &amp;sa, nullptr);</w:t>
      </w:r>
    </w:p>
    <w:p w14:paraId="7350B148">
      <w:pPr>
        <w:rPr>
          <w:rFonts w:hint="default"/>
        </w:rPr>
      </w:pPr>
      <w:r>
        <w:rPr>
          <w:rFonts w:hint="default"/>
        </w:rPr>
        <w:t xml:space="preserve">    sigaction(SIGTERM, &amp;sa, nullptr);</w:t>
      </w:r>
    </w:p>
    <w:p w14:paraId="49A8C1B3">
      <w:pPr>
        <w:rPr>
          <w:rFonts w:hint="default"/>
        </w:rPr>
      </w:pPr>
      <w:r>
        <w:rPr>
          <w:rFonts w:hint="default"/>
        </w:rPr>
        <w:t>}</w:t>
      </w:r>
    </w:p>
    <w:p w14:paraId="11ACF441">
      <w:pPr>
        <w:rPr>
          <w:rFonts w:hint="default"/>
        </w:rPr>
      </w:pPr>
      <w:r>
        <w:rPr>
          <w:rFonts w:hint="default"/>
        </w:rPr>
        <w:t>void data_ingestion_server() {</w:t>
      </w:r>
    </w:p>
    <w:p w14:paraId="30B8C091">
      <w:pPr>
        <w:rPr>
          <w:rFonts w:hint="default"/>
        </w:rPr>
      </w:pPr>
      <w:r>
        <w:rPr>
          <w:rFonts w:hint="default"/>
        </w:rPr>
        <w:t xml:space="preserve">    int server_fd, new_socket;</w:t>
      </w:r>
    </w:p>
    <w:p w14:paraId="4EB4C083">
      <w:pPr>
        <w:rPr>
          <w:rFonts w:hint="default"/>
        </w:rPr>
      </w:pPr>
      <w:r>
        <w:rPr>
          <w:rFonts w:hint="default"/>
        </w:rPr>
        <w:t xml:space="preserve">    struct sockaddr_in address;</w:t>
      </w:r>
    </w:p>
    <w:p w14:paraId="6713404B">
      <w:pPr>
        <w:rPr>
          <w:rFonts w:hint="default"/>
        </w:rPr>
      </w:pPr>
      <w:r>
        <w:rPr>
          <w:rFonts w:hint="default"/>
        </w:rPr>
        <w:t xml:space="preserve">    int opt = 1;</w:t>
      </w:r>
    </w:p>
    <w:p w14:paraId="3DF52292">
      <w:pPr>
        <w:rPr>
          <w:rFonts w:hint="default"/>
        </w:rPr>
      </w:pPr>
      <w:r>
        <w:rPr>
          <w:rFonts w:hint="default"/>
        </w:rPr>
        <w:t xml:space="preserve">    int addrlen = sizeof(address);</w:t>
      </w:r>
    </w:p>
    <w:p w14:paraId="1BD5DBBB">
      <w:pPr>
        <w:rPr>
          <w:rFonts w:hint="default"/>
        </w:rPr>
      </w:pPr>
      <w:r>
        <w:rPr>
          <w:rFonts w:hint="default"/>
        </w:rPr>
        <w:t xml:space="preserve">    char buffer[BUFFER_SIZE] = {0};</w:t>
      </w:r>
    </w:p>
    <w:p w14:paraId="010A1E14">
      <w:pPr>
        <w:rPr>
          <w:rFonts w:hint="default"/>
        </w:rPr>
      </w:pPr>
      <w:r>
        <w:rPr>
          <w:rFonts w:hint="default"/>
        </w:rPr>
        <w:t xml:space="preserve">    if ((server_fd = socket(AF_INET, SOCK_STREAM, 0)) == 0) {</w:t>
      </w:r>
    </w:p>
    <w:p w14:paraId="2603A2B3">
      <w:pPr>
        <w:rPr>
          <w:rFonts w:hint="default"/>
        </w:rPr>
      </w:pPr>
      <w:r>
        <w:rPr>
          <w:rFonts w:hint="default"/>
        </w:rPr>
        <w:t xml:space="preserve">        perror("socket failed");</w:t>
      </w:r>
    </w:p>
    <w:p w14:paraId="081E2F51">
      <w:pPr>
        <w:rPr>
          <w:rFonts w:hint="default"/>
        </w:rPr>
      </w:pPr>
      <w:r>
        <w:rPr>
          <w:rFonts w:hint="default"/>
        </w:rPr>
        <w:t xml:space="preserve">        exit(EXIT_FAILURE);</w:t>
      </w:r>
    </w:p>
    <w:p w14:paraId="6CABA191">
      <w:pPr>
        <w:rPr>
          <w:rFonts w:hint="default"/>
        </w:rPr>
      </w:pPr>
      <w:r>
        <w:rPr>
          <w:rFonts w:hint="default"/>
        </w:rPr>
        <w:t xml:space="preserve">    }</w:t>
      </w:r>
    </w:p>
    <w:p w14:paraId="49E0E80B">
      <w:pPr>
        <w:rPr>
          <w:rFonts w:hint="default"/>
        </w:rPr>
      </w:pPr>
      <w:r>
        <w:rPr>
          <w:rFonts w:hint="default"/>
        </w:rPr>
        <w:t xml:space="preserve">    if (setsockopt(server_fd, SOL_SOCKET, SO_REUSEADDR | SO_REUSEPORT, &amp;opt, sizeof(opt))) {</w:t>
      </w:r>
    </w:p>
    <w:p w14:paraId="51EBF8EB">
      <w:pPr>
        <w:rPr>
          <w:rFonts w:hint="default"/>
        </w:rPr>
      </w:pPr>
      <w:r>
        <w:rPr>
          <w:rFonts w:hint="default"/>
        </w:rPr>
        <w:t xml:space="preserve">        perror("setsockopt");</w:t>
      </w:r>
    </w:p>
    <w:p w14:paraId="1CD8F174">
      <w:pPr>
        <w:rPr>
          <w:rFonts w:hint="default"/>
        </w:rPr>
      </w:pPr>
      <w:r>
        <w:rPr>
          <w:rFonts w:hint="default"/>
        </w:rPr>
        <w:t xml:space="preserve">        close(server_fd);</w:t>
      </w:r>
    </w:p>
    <w:p w14:paraId="786BC7CC">
      <w:pPr>
        <w:rPr>
          <w:rFonts w:hint="default"/>
        </w:rPr>
      </w:pPr>
      <w:r>
        <w:rPr>
          <w:rFonts w:hint="default"/>
        </w:rPr>
        <w:t xml:space="preserve">        exit(EXIT_FAILURE);</w:t>
      </w:r>
    </w:p>
    <w:p w14:paraId="2C3E4D24">
      <w:pPr>
        <w:rPr>
          <w:rFonts w:hint="default"/>
        </w:rPr>
      </w:pPr>
      <w:r>
        <w:rPr>
          <w:rFonts w:hint="default"/>
        </w:rPr>
        <w:t xml:space="preserve">    }</w:t>
      </w:r>
    </w:p>
    <w:p w14:paraId="417355DC">
      <w:pPr>
        <w:rPr>
          <w:rFonts w:hint="default"/>
        </w:rPr>
      </w:pPr>
      <w:r>
        <w:rPr>
          <w:rFonts w:hint="default"/>
        </w:rPr>
        <w:t xml:space="preserve">    address.sin_family = AF_INET;</w:t>
      </w:r>
    </w:p>
    <w:p w14:paraId="30CA6BDB">
      <w:pPr>
        <w:rPr>
          <w:rFonts w:hint="default"/>
        </w:rPr>
      </w:pPr>
      <w:r>
        <w:rPr>
          <w:rFonts w:hint="default"/>
        </w:rPr>
        <w:t xml:space="preserve">    address.sin_addr.s_addr = INADDR_ANY;</w:t>
      </w:r>
    </w:p>
    <w:p w14:paraId="29B366EE">
      <w:pPr>
        <w:rPr>
          <w:rFonts w:hint="default"/>
        </w:rPr>
      </w:pPr>
      <w:r>
        <w:rPr>
          <w:rFonts w:hint="default"/>
        </w:rPr>
        <w:t xml:space="preserve">    address.sin_port = htons(PORT);</w:t>
      </w:r>
    </w:p>
    <w:p w14:paraId="321D8619">
      <w:pPr>
        <w:rPr>
          <w:rFonts w:hint="default"/>
        </w:rPr>
      </w:pPr>
      <w:r>
        <w:rPr>
          <w:rFonts w:hint="default"/>
        </w:rPr>
        <w:t xml:space="preserve">    if (bind(server_fd, (struct sockaddr *)&amp;address, sizeof(address)) &lt; 0) {</w:t>
      </w:r>
    </w:p>
    <w:p w14:paraId="66F7CE15">
      <w:pPr>
        <w:rPr>
          <w:rFonts w:hint="default"/>
        </w:rPr>
      </w:pPr>
      <w:r>
        <w:rPr>
          <w:rFonts w:hint="default"/>
        </w:rPr>
        <w:t xml:space="preserve">        perror("bind failed");</w:t>
      </w:r>
    </w:p>
    <w:p w14:paraId="6E92CF8E">
      <w:pPr>
        <w:rPr>
          <w:rFonts w:hint="default"/>
        </w:rPr>
      </w:pPr>
      <w:r>
        <w:rPr>
          <w:rFonts w:hint="default"/>
        </w:rPr>
        <w:t xml:space="preserve">        close(server_fd);</w:t>
      </w:r>
    </w:p>
    <w:p w14:paraId="08A1C98B">
      <w:pPr>
        <w:rPr>
          <w:rFonts w:hint="default"/>
        </w:rPr>
      </w:pPr>
      <w:r>
        <w:rPr>
          <w:rFonts w:hint="default"/>
        </w:rPr>
        <w:t xml:space="preserve">        exit(EXIT_FAILURE);</w:t>
      </w:r>
    </w:p>
    <w:p w14:paraId="46D6A951">
      <w:pPr>
        <w:rPr>
          <w:rFonts w:hint="default"/>
        </w:rPr>
      </w:pPr>
      <w:r>
        <w:rPr>
          <w:rFonts w:hint="default"/>
        </w:rPr>
        <w:t xml:space="preserve">    }</w:t>
      </w:r>
    </w:p>
    <w:p w14:paraId="127BE4E1">
      <w:pPr>
        <w:rPr>
          <w:rFonts w:hint="default"/>
        </w:rPr>
      </w:pPr>
    </w:p>
    <w:p w14:paraId="77953EAC">
      <w:pPr>
        <w:rPr>
          <w:rFonts w:hint="default"/>
        </w:rPr>
      </w:pPr>
      <w:r>
        <w:rPr>
          <w:rFonts w:hint="default"/>
        </w:rPr>
        <w:t xml:space="preserve">    if (listen(server_fd, 3) &lt; 0) {</w:t>
      </w:r>
    </w:p>
    <w:p w14:paraId="29E661EB">
      <w:pPr>
        <w:rPr>
          <w:rFonts w:hint="default"/>
        </w:rPr>
      </w:pPr>
      <w:r>
        <w:rPr>
          <w:rFonts w:hint="default"/>
        </w:rPr>
        <w:t xml:space="preserve">        perror("listen");</w:t>
      </w:r>
    </w:p>
    <w:p w14:paraId="62713D80">
      <w:pPr>
        <w:rPr>
          <w:rFonts w:hint="default"/>
        </w:rPr>
      </w:pPr>
      <w:r>
        <w:rPr>
          <w:rFonts w:hint="default"/>
        </w:rPr>
        <w:t xml:space="preserve">        close(server_fd);</w:t>
      </w:r>
    </w:p>
    <w:p w14:paraId="479F9639">
      <w:pPr>
        <w:rPr>
          <w:rFonts w:hint="default"/>
        </w:rPr>
      </w:pPr>
      <w:r>
        <w:rPr>
          <w:rFonts w:hint="default"/>
        </w:rPr>
        <w:t xml:space="preserve">        exit(EXIT_FAILURE);</w:t>
      </w:r>
    </w:p>
    <w:p w14:paraId="11034237">
      <w:pPr>
        <w:rPr>
          <w:rFonts w:hint="default"/>
        </w:rPr>
      </w:pPr>
      <w:r>
        <w:rPr>
          <w:rFonts w:hint="default"/>
        </w:rPr>
        <w:t xml:space="preserve">    }</w:t>
      </w:r>
    </w:p>
    <w:p w14:paraId="3890E947">
      <w:pPr>
        <w:rPr>
          <w:rFonts w:hint="default"/>
        </w:rPr>
      </w:pPr>
      <w:r>
        <w:rPr>
          <w:rFonts w:hint="default"/>
        </w:rPr>
        <w:t xml:space="preserve">    std::cout &lt;&lt; "Server listening on port " &lt;&lt; PORT &lt;&lt; std::endl;</w:t>
      </w:r>
    </w:p>
    <w:p w14:paraId="66C64C54">
      <w:pPr>
        <w:rPr>
          <w:rFonts w:hint="default"/>
        </w:rPr>
      </w:pPr>
      <w:r>
        <w:rPr>
          <w:rFonts w:hint="default"/>
        </w:rPr>
        <w:t xml:space="preserve">    while ((new_socket = accept(server_fd, (struct sockaddr )&amp;address, (socklen_t)&amp;addrlen)) &gt;= 0) {</w:t>
      </w:r>
    </w:p>
    <w:p w14:paraId="35020930">
      <w:pPr>
        <w:rPr>
          <w:rFonts w:hint="default"/>
        </w:rPr>
      </w:pPr>
      <w:r>
        <w:rPr>
          <w:rFonts w:hint="default"/>
        </w:rPr>
        <w:t xml:space="preserve">        ssize_t bytes_read = read(new_socket, buffer, BUFFER_SIZE);</w:t>
      </w:r>
    </w:p>
    <w:p w14:paraId="2F934B6B">
      <w:pPr>
        <w:rPr>
          <w:rFonts w:hint="default"/>
        </w:rPr>
      </w:pPr>
      <w:r>
        <w:rPr>
          <w:rFonts w:hint="default"/>
        </w:rPr>
        <w:t xml:space="preserve">        if (bytes_read &gt; 0) {</w:t>
      </w:r>
    </w:p>
    <w:p w14:paraId="21738F0A">
      <w:pPr>
        <w:rPr>
          <w:rFonts w:hint="default"/>
        </w:rPr>
      </w:pPr>
      <w:r>
        <w:rPr>
          <w:rFonts w:hint="default"/>
        </w:rPr>
        <w:t xml:space="preserve">            void* shm_ptr = shmat(shm_id, nullptr, 0);</w:t>
      </w:r>
    </w:p>
    <w:p w14:paraId="43C9EB5C">
      <w:pPr>
        <w:rPr>
          <w:rFonts w:hint="default"/>
        </w:rPr>
      </w:pPr>
      <w:r>
        <w:rPr>
          <w:rFonts w:hint="default"/>
        </w:rPr>
        <w:t xml:space="preserve">            if (shm_ptr == (void*)-1) {</w:t>
      </w:r>
    </w:p>
    <w:p w14:paraId="23F0D26F">
      <w:pPr>
        <w:rPr>
          <w:rFonts w:hint="default"/>
        </w:rPr>
      </w:pPr>
      <w:r>
        <w:rPr>
          <w:rFonts w:hint="default"/>
        </w:rPr>
        <w:t xml:space="preserve">                perror("shmat");</w:t>
      </w:r>
    </w:p>
    <w:p w14:paraId="28F71C36">
      <w:pPr>
        <w:rPr>
          <w:rFonts w:hint="default"/>
        </w:rPr>
      </w:pPr>
      <w:r>
        <w:rPr>
          <w:rFonts w:hint="default"/>
        </w:rPr>
        <w:t xml:space="preserve">                close(new_socket);</w:t>
      </w:r>
    </w:p>
    <w:p w14:paraId="7124B43B">
      <w:pPr>
        <w:rPr>
          <w:rFonts w:hint="default"/>
        </w:rPr>
      </w:pPr>
      <w:r>
        <w:rPr>
          <w:rFonts w:hint="default"/>
        </w:rPr>
        <w:t xml:space="preserve">                continue;</w:t>
      </w:r>
    </w:p>
    <w:p w14:paraId="38784C60">
      <w:pPr>
        <w:rPr>
          <w:rFonts w:hint="default"/>
        </w:rPr>
      </w:pPr>
      <w:r>
        <w:rPr>
          <w:rFonts w:hint="default"/>
        </w:rPr>
        <w:t xml:space="preserve">            }</w:t>
      </w:r>
    </w:p>
    <w:p w14:paraId="523EA935">
      <w:pPr>
        <w:rPr>
          <w:rFonts w:hint="default"/>
        </w:rPr>
      </w:pPr>
      <w:r>
        <w:rPr>
          <w:rFonts w:hint="default"/>
        </w:rPr>
        <w:t xml:space="preserve">            memcpy(shm_ptr, buffer, bytes_read);</w:t>
      </w:r>
    </w:p>
    <w:p w14:paraId="0D06CDDD">
      <w:pPr>
        <w:rPr>
          <w:rFonts w:hint="default"/>
        </w:rPr>
      </w:pPr>
      <w:r>
        <w:rPr>
          <w:rFonts w:hint="default"/>
        </w:rPr>
        <w:t xml:space="preserve">            struct message msg;</w:t>
      </w:r>
    </w:p>
    <w:p w14:paraId="639D951B">
      <w:pPr>
        <w:rPr>
          <w:rFonts w:hint="default"/>
        </w:rPr>
      </w:pPr>
      <w:r>
        <w:rPr>
          <w:rFonts w:hint="default"/>
        </w:rPr>
        <w:t xml:space="preserve">            msg.mtype = 1;</w:t>
      </w:r>
    </w:p>
    <w:p w14:paraId="71A7192C">
      <w:pPr>
        <w:rPr>
          <w:rFonts w:hint="default"/>
        </w:rPr>
      </w:pPr>
      <w:r>
        <w:rPr>
          <w:rFonts w:hint="default"/>
        </w:rPr>
        <w:t xml:space="preserve">            msg.data_length = bytes_read;</w:t>
      </w:r>
    </w:p>
    <w:p w14:paraId="2C6BF0E4">
      <w:pPr>
        <w:rPr>
          <w:rFonts w:hint="default"/>
        </w:rPr>
      </w:pPr>
      <w:r>
        <w:rPr>
          <w:rFonts w:hint="default"/>
        </w:rPr>
        <w:t xml:space="preserve">            if (msgsnd(msg_id, &amp;msg, sizeof(msg.data_length), 0) == -1) {</w:t>
      </w:r>
    </w:p>
    <w:p w14:paraId="64081D24">
      <w:pPr>
        <w:rPr>
          <w:rFonts w:hint="default"/>
        </w:rPr>
      </w:pPr>
      <w:r>
        <w:rPr>
          <w:rFonts w:hint="default"/>
        </w:rPr>
        <w:t xml:space="preserve">                perror("msgsnd");</w:t>
      </w:r>
    </w:p>
    <w:p w14:paraId="03AEA002">
      <w:pPr>
        <w:rPr>
          <w:rFonts w:hint="default"/>
        </w:rPr>
      </w:pPr>
      <w:r>
        <w:rPr>
          <w:rFonts w:hint="default"/>
        </w:rPr>
        <w:t xml:space="preserve">            }</w:t>
      </w:r>
    </w:p>
    <w:p w14:paraId="38C230B2">
      <w:pPr>
        <w:rPr>
          <w:rFonts w:hint="default"/>
        </w:rPr>
      </w:pPr>
      <w:r>
        <w:rPr>
          <w:rFonts w:hint="default"/>
        </w:rPr>
        <w:t xml:space="preserve">            shmdt(shm_ptr);</w:t>
      </w:r>
    </w:p>
    <w:p w14:paraId="534983F0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6ABD926E">
      <w:pPr>
        <w:rPr>
          <w:rFonts w:hint="default"/>
        </w:rPr>
      </w:pPr>
      <w:r>
        <w:rPr>
          <w:rFonts w:hint="default"/>
        </w:rPr>
        <w:t xml:space="preserve">        close(new_socket);</w:t>
      </w:r>
    </w:p>
    <w:p w14:paraId="1EEDE5F1">
      <w:pPr>
        <w:rPr>
          <w:rFonts w:hint="default"/>
        </w:rPr>
      </w:pPr>
      <w:r>
        <w:rPr>
          <w:rFonts w:hint="default"/>
        </w:rPr>
        <w:t xml:space="preserve">    }</w:t>
      </w:r>
    </w:p>
    <w:p w14:paraId="3CEE627E">
      <w:pPr>
        <w:rPr>
          <w:rFonts w:hint="default"/>
        </w:rPr>
      </w:pPr>
      <w:r>
        <w:rPr>
          <w:rFonts w:hint="default"/>
        </w:rPr>
        <w:t xml:space="preserve">    if (new_socket &lt; 0) {</w:t>
      </w:r>
    </w:p>
    <w:p w14:paraId="725623AA">
      <w:pPr>
        <w:rPr>
          <w:rFonts w:hint="default"/>
        </w:rPr>
      </w:pPr>
      <w:r>
        <w:rPr>
          <w:rFonts w:hint="default"/>
        </w:rPr>
        <w:t xml:space="preserve">        perror("accept");</w:t>
      </w:r>
    </w:p>
    <w:p w14:paraId="79594FDD">
      <w:pPr>
        <w:rPr>
          <w:rFonts w:hint="default"/>
        </w:rPr>
      </w:pPr>
      <w:r>
        <w:rPr>
          <w:rFonts w:hint="default"/>
        </w:rPr>
        <w:t xml:space="preserve">    }</w:t>
      </w:r>
    </w:p>
    <w:p w14:paraId="1814A787">
      <w:pPr>
        <w:rPr>
          <w:rFonts w:hint="default"/>
        </w:rPr>
      </w:pPr>
      <w:r>
        <w:rPr>
          <w:rFonts w:hint="default"/>
        </w:rPr>
        <w:t>}</w:t>
      </w:r>
    </w:p>
    <w:p w14:paraId="01E8A1EB">
      <w:pPr>
        <w:rPr>
          <w:rFonts w:hint="default"/>
        </w:rPr>
      </w:pPr>
    </w:p>
    <w:p w14:paraId="0B1EE152">
      <w:pPr>
        <w:rPr>
          <w:rFonts w:hint="default"/>
        </w:rPr>
      </w:pPr>
      <w:r>
        <w:rPr>
          <w:rFonts w:hint="default"/>
        </w:rPr>
        <w:t>void worker_process(int worker_id) {</w:t>
      </w:r>
    </w:p>
    <w:p w14:paraId="5CA86C89">
      <w:pPr>
        <w:rPr>
          <w:rFonts w:hint="default"/>
        </w:rPr>
      </w:pPr>
      <w:r>
        <w:rPr>
          <w:rFonts w:hint="default"/>
        </w:rPr>
        <w:t xml:space="preserve">    while (true) {</w:t>
      </w:r>
    </w:p>
    <w:p w14:paraId="76F43579">
      <w:pPr>
        <w:rPr>
          <w:rFonts w:hint="default"/>
        </w:rPr>
      </w:pPr>
      <w:r>
        <w:rPr>
          <w:rFonts w:hint="default"/>
        </w:rPr>
        <w:t xml:space="preserve">        struct message msg;</w:t>
      </w:r>
    </w:p>
    <w:p w14:paraId="28FD3A54">
      <w:pPr>
        <w:rPr>
          <w:rFonts w:hint="default"/>
        </w:rPr>
      </w:pPr>
      <w:r>
        <w:rPr>
          <w:rFonts w:hint="default"/>
        </w:rPr>
        <w:t xml:space="preserve">        if (msgrcv(msg_id, &amp;msg, sizeof(msg.data_length), 1, 0) == -1) {</w:t>
      </w:r>
    </w:p>
    <w:p w14:paraId="5BD04AF2">
      <w:pPr>
        <w:rPr>
          <w:rFonts w:hint="default"/>
        </w:rPr>
      </w:pPr>
      <w:r>
        <w:rPr>
          <w:rFonts w:hint="default"/>
        </w:rPr>
        <w:t xml:space="preserve">            perror("msgrcv");</w:t>
      </w:r>
    </w:p>
    <w:p w14:paraId="7C179582">
      <w:pPr>
        <w:rPr>
          <w:rFonts w:hint="default"/>
        </w:rPr>
      </w:pPr>
      <w:r>
        <w:rPr>
          <w:rFonts w:hint="default"/>
        </w:rPr>
        <w:t xml:space="preserve">            continue;</w:t>
      </w:r>
    </w:p>
    <w:p w14:paraId="191CCD6D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48B7B57D">
      <w:pPr>
        <w:rPr>
          <w:rFonts w:hint="default"/>
        </w:rPr>
      </w:pPr>
      <w:r>
        <w:rPr>
          <w:rFonts w:hint="default"/>
        </w:rPr>
        <w:t xml:space="preserve">        void* shm_ptr = shmat(shm_id, nullptr, 0);</w:t>
      </w:r>
    </w:p>
    <w:p w14:paraId="5D0424B3">
      <w:pPr>
        <w:rPr>
          <w:rFonts w:hint="default"/>
        </w:rPr>
      </w:pPr>
      <w:r>
        <w:rPr>
          <w:rFonts w:hint="default"/>
        </w:rPr>
        <w:t xml:space="preserve">        if (shm_ptr == (void*)-1) {</w:t>
      </w:r>
    </w:p>
    <w:p w14:paraId="60762B30">
      <w:pPr>
        <w:rPr>
          <w:rFonts w:hint="default"/>
        </w:rPr>
      </w:pPr>
      <w:r>
        <w:rPr>
          <w:rFonts w:hint="default"/>
        </w:rPr>
        <w:t xml:space="preserve">            perror("shmat");</w:t>
      </w:r>
    </w:p>
    <w:p w14:paraId="6E2E659F">
      <w:pPr>
        <w:rPr>
          <w:rFonts w:hint="default"/>
        </w:rPr>
      </w:pPr>
      <w:r>
        <w:rPr>
          <w:rFonts w:hint="default"/>
        </w:rPr>
        <w:t xml:space="preserve">            continue;</w:t>
      </w:r>
    </w:p>
    <w:p w14:paraId="03643A49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7A675C48">
      <w:pPr>
        <w:rPr>
          <w:rFonts w:hint="default"/>
        </w:rPr>
      </w:pPr>
      <w:r>
        <w:rPr>
          <w:rFonts w:hint="default"/>
        </w:rPr>
        <w:t xml:space="preserve">        std::string data(static_cast&lt;char*&gt;(shm_ptr), msg.data_length);</w:t>
      </w:r>
    </w:p>
    <w:p w14:paraId="11B95F4C">
      <w:pPr>
        <w:rPr>
          <w:rFonts w:hint="default"/>
        </w:rPr>
      </w:pPr>
      <w:r>
        <w:rPr>
          <w:rFonts w:hint="default"/>
        </w:rPr>
        <w:t xml:space="preserve">        std::cout &lt;&lt; "Worker " &lt;&lt; worker_id &lt;&lt; " processing data: " &lt;&lt; data &lt;&lt; std::endl;</w:t>
      </w:r>
    </w:p>
    <w:p w14:paraId="34C0701F">
      <w:pPr>
        <w:rPr>
          <w:rFonts w:hint="default"/>
        </w:rPr>
      </w:pPr>
      <w:r>
        <w:rPr>
          <w:rFonts w:hint="default"/>
        </w:rPr>
        <w:t xml:space="preserve">        shmdt(shm_ptr);</w:t>
      </w:r>
    </w:p>
    <w:p w14:paraId="5C12574A">
      <w:pPr>
        <w:rPr>
          <w:rFonts w:hint="default"/>
        </w:rPr>
      </w:pPr>
      <w:r>
        <w:rPr>
          <w:rFonts w:hint="default"/>
        </w:rPr>
        <w:t xml:space="preserve">    }</w:t>
      </w:r>
    </w:p>
    <w:p w14:paraId="798B1404">
      <w:pPr>
        <w:rPr>
          <w:rFonts w:hint="default"/>
        </w:rPr>
      </w:pPr>
      <w:r>
        <w:rPr>
          <w:rFonts w:hint="default"/>
        </w:rPr>
        <w:t>}</w:t>
      </w:r>
    </w:p>
    <w:p w14:paraId="63EC1DB2">
      <w:pPr>
        <w:rPr>
          <w:rFonts w:hint="default"/>
        </w:rPr>
      </w:pPr>
      <w:r>
        <w:rPr>
          <w:rFonts w:hint="default"/>
        </w:rPr>
        <w:t>int main() {</w:t>
      </w:r>
    </w:p>
    <w:p w14:paraId="19215DA9">
      <w:pPr>
        <w:rPr>
          <w:rFonts w:hint="default"/>
        </w:rPr>
      </w:pPr>
      <w:r>
        <w:rPr>
          <w:rFonts w:hint="default"/>
        </w:rPr>
        <w:t xml:space="preserve">    setup_signal_handler();</w:t>
      </w:r>
    </w:p>
    <w:p w14:paraId="7DF4CBDF">
      <w:pPr>
        <w:rPr>
          <w:rFonts w:hint="default"/>
        </w:rPr>
      </w:pPr>
      <w:r>
        <w:rPr>
          <w:rFonts w:hint="default"/>
        </w:rPr>
        <w:t xml:space="preserve">    shm_id = shmget(SHM_KEY, BUFFER_SIZE, IPC_CREAT | 0666);</w:t>
      </w:r>
    </w:p>
    <w:p w14:paraId="3C81885A">
      <w:pPr>
        <w:rPr>
          <w:rFonts w:hint="default"/>
        </w:rPr>
      </w:pPr>
      <w:r>
        <w:rPr>
          <w:rFonts w:hint="default"/>
        </w:rPr>
        <w:t xml:space="preserve">    if (shm_id == -1) {</w:t>
      </w:r>
    </w:p>
    <w:p w14:paraId="1B8F8A46">
      <w:pPr>
        <w:rPr>
          <w:rFonts w:hint="default"/>
        </w:rPr>
      </w:pPr>
      <w:r>
        <w:rPr>
          <w:rFonts w:hint="default"/>
        </w:rPr>
        <w:t xml:space="preserve">        perror("shmget");</w:t>
      </w:r>
    </w:p>
    <w:p w14:paraId="4966DC5D">
      <w:pPr>
        <w:rPr>
          <w:rFonts w:hint="default"/>
        </w:rPr>
      </w:pPr>
      <w:r>
        <w:rPr>
          <w:rFonts w:hint="default"/>
        </w:rPr>
        <w:t xml:space="preserve">        exit(EXIT_FAILURE);</w:t>
      </w:r>
    </w:p>
    <w:p w14:paraId="02960ABE">
      <w:pPr>
        <w:rPr>
          <w:rFonts w:hint="default"/>
        </w:rPr>
      </w:pPr>
      <w:r>
        <w:rPr>
          <w:rFonts w:hint="default"/>
        </w:rPr>
        <w:t xml:space="preserve">    }</w:t>
      </w:r>
    </w:p>
    <w:p w14:paraId="632E0162">
      <w:pPr>
        <w:rPr>
          <w:rFonts w:hint="default"/>
        </w:rPr>
      </w:pPr>
      <w:r>
        <w:rPr>
          <w:rFonts w:hint="default"/>
        </w:rPr>
        <w:t xml:space="preserve">    msg_id = msgget(MSG_KEY, IPC_CREAT | 0666);</w:t>
      </w:r>
    </w:p>
    <w:p w14:paraId="2B8489FB">
      <w:pPr>
        <w:rPr>
          <w:rFonts w:hint="default"/>
        </w:rPr>
      </w:pPr>
      <w:r>
        <w:rPr>
          <w:rFonts w:hint="default"/>
        </w:rPr>
        <w:t xml:space="preserve">    if (msg_id == -1) {</w:t>
      </w:r>
    </w:p>
    <w:p w14:paraId="572F6B43">
      <w:pPr>
        <w:rPr>
          <w:rFonts w:hint="default"/>
        </w:rPr>
      </w:pPr>
      <w:r>
        <w:rPr>
          <w:rFonts w:hint="default"/>
        </w:rPr>
        <w:t xml:space="preserve">        perror("msgget");</w:t>
      </w:r>
    </w:p>
    <w:p w14:paraId="7403575F">
      <w:pPr>
        <w:rPr>
          <w:rFonts w:hint="default"/>
        </w:rPr>
      </w:pPr>
      <w:r>
        <w:rPr>
          <w:rFonts w:hint="default"/>
        </w:rPr>
        <w:t xml:space="preserve">        shmctl(shm_id, IPC_RMID, nullptr);</w:t>
      </w:r>
    </w:p>
    <w:p w14:paraId="22337CC9">
      <w:pPr>
        <w:rPr>
          <w:rFonts w:hint="default"/>
        </w:rPr>
      </w:pPr>
      <w:r>
        <w:rPr>
          <w:rFonts w:hint="default"/>
        </w:rPr>
        <w:t xml:space="preserve">        exit(EXIT_FAILURE);</w:t>
      </w:r>
    </w:p>
    <w:p w14:paraId="36429891">
      <w:pPr>
        <w:rPr>
          <w:rFonts w:hint="default"/>
        </w:rPr>
      </w:pPr>
      <w:r>
        <w:rPr>
          <w:rFonts w:hint="default"/>
        </w:rPr>
        <w:t xml:space="preserve">    }</w:t>
      </w:r>
    </w:p>
    <w:p w14:paraId="12A2143E">
      <w:pPr>
        <w:rPr>
          <w:rFonts w:hint="default"/>
        </w:rPr>
      </w:pPr>
    </w:p>
    <w:p w14:paraId="05B05808">
      <w:pPr>
        <w:rPr>
          <w:rFonts w:hint="default"/>
        </w:rPr>
      </w:pPr>
      <w:r>
        <w:rPr>
          <w:rFonts w:hint="default"/>
        </w:rPr>
        <w:t xml:space="preserve">    std::vector&lt;std::thread&gt; workers;</w:t>
      </w:r>
    </w:p>
    <w:p w14:paraId="5F1BB19D">
      <w:pPr>
        <w:rPr>
          <w:rFonts w:hint="default"/>
        </w:rPr>
      </w:pPr>
      <w:r>
        <w:rPr>
          <w:rFonts w:hint="default"/>
        </w:rPr>
        <w:t xml:space="preserve">    for (int i = 0; i &lt; MAX_WORKERS; ++i) {</w:t>
      </w:r>
    </w:p>
    <w:p w14:paraId="6D14EB93">
      <w:pPr>
        <w:rPr>
          <w:rFonts w:hint="default"/>
        </w:rPr>
      </w:pPr>
      <w:r>
        <w:rPr>
          <w:rFonts w:hint="default"/>
        </w:rPr>
        <w:t xml:space="preserve">        workers.emplace_back(worker_process, i);</w:t>
      </w:r>
    </w:p>
    <w:p w14:paraId="32528D85">
      <w:pPr>
        <w:rPr>
          <w:rFonts w:hint="default"/>
        </w:rPr>
      </w:pPr>
      <w:r>
        <w:rPr>
          <w:rFonts w:hint="default"/>
        </w:rPr>
        <w:t xml:space="preserve">    }</w:t>
      </w:r>
    </w:p>
    <w:p w14:paraId="0C98D6D1">
      <w:pPr>
        <w:rPr>
          <w:rFonts w:hint="default"/>
        </w:rPr>
      </w:pPr>
      <w:r>
        <w:rPr>
          <w:rFonts w:hint="default"/>
        </w:rPr>
        <w:t xml:space="preserve">    data_ingestion_server();</w:t>
      </w:r>
    </w:p>
    <w:p w14:paraId="6133A7A3">
      <w:pPr>
        <w:rPr>
          <w:rFonts w:hint="default"/>
        </w:rPr>
      </w:pPr>
      <w:r>
        <w:rPr>
          <w:rFonts w:hint="default"/>
        </w:rPr>
        <w:t xml:space="preserve">    for (auto&amp; worker : workers) {</w:t>
      </w:r>
    </w:p>
    <w:p w14:paraId="763DD0F1">
      <w:pPr>
        <w:rPr>
          <w:rFonts w:hint="default"/>
        </w:rPr>
      </w:pPr>
      <w:r>
        <w:rPr>
          <w:rFonts w:hint="default"/>
        </w:rPr>
        <w:t xml:space="preserve">        worker.join();</w:t>
      </w:r>
    </w:p>
    <w:p w14:paraId="5A1A4143">
      <w:pPr>
        <w:rPr>
          <w:rFonts w:hint="default"/>
        </w:rPr>
      </w:pPr>
      <w:r>
        <w:rPr>
          <w:rFonts w:hint="default"/>
        </w:rPr>
        <w:t xml:space="preserve">    }</w:t>
      </w:r>
    </w:p>
    <w:p w14:paraId="70FDB888">
      <w:pPr>
        <w:rPr>
          <w:rFonts w:hint="default"/>
        </w:rPr>
      </w:pPr>
      <w:r>
        <w:rPr>
          <w:rFonts w:hint="default"/>
        </w:rPr>
        <w:t xml:space="preserve">    shmctl(shm_id, IPC_RMID, nullptr);</w:t>
      </w:r>
    </w:p>
    <w:p w14:paraId="46CC539D">
      <w:pPr>
        <w:rPr>
          <w:rFonts w:hint="default"/>
        </w:rPr>
      </w:pPr>
      <w:r>
        <w:rPr>
          <w:rFonts w:hint="default"/>
        </w:rPr>
        <w:t xml:space="preserve">    msgctl(msg_id, IPC_RMID, nullptr);</w:t>
      </w:r>
    </w:p>
    <w:p w14:paraId="18605DED">
      <w:pPr>
        <w:rPr>
          <w:rFonts w:hint="default"/>
        </w:rPr>
      </w:pPr>
      <w:r>
        <w:rPr>
          <w:rFonts w:hint="default"/>
        </w:rPr>
        <w:t xml:space="preserve">    return 0;</w:t>
      </w:r>
    </w:p>
    <w:p w14:paraId="5254C299">
      <w:pPr>
        <w:rPr>
          <w:rFonts w:hint="default"/>
        </w:rPr>
      </w:pPr>
      <w:r>
        <w:rPr>
          <w:rFonts w:hint="default"/>
        </w:rPr>
        <w:t>}</w:t>
      </w:r>
    </w:p>
    <w:p w14:paraId="64866FEE">
      <w:pPr>
        <w:rPr>
          <w:rFonts w:hint="default"/>
        </w:rPr>
      </w:pPr>
    </w:p>
    <w:p w14:paraId="396F56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Client:</w:t>
      </w:r>
    </w:p>
    <w:p w14:paraId="073F98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3223260"/>
            <wp:effectExtent l="0" t="0" r="8890" b="2540"/>
            <wp:docPr id="184315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5007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7381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#include &lt;iostream&gt;</w:t>
      </w:r>
    </w:p>
    <w:p w14:paraId="5CE020C4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#include &lt;sys/socket.h&gt;</w:t>
      </w:r>
    </w:p>
    <w:p w14:paraId="7599C342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#include &lt;arpa/inet.h&gt;</w:t>
      </w:r>
    </w:p>
    <w:p w14:paraId="21B354CE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#include &lt;unistd.h&gt;</w:t>
      </w:r>
    </w:p>
    <w:p w14:paraId="11B2A940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#include &lt;cstring&gt;</w:t>
      </w:r>
    </w:p>
    <w:p w14:paraId="633D8DDE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#define PORT 8080</w:t>
      </w:r>
    </w:p>
    <w:p w14:paraId="3E9D566D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#define BUFFER_SIZE 4096</w:t>
      </w:r>
    </w:p>
    <w:p w14:paraId="2B8988D5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int main() {</w:t>
      </w:r>
    </w:p>
    <w:p w14:paraId="174B7BC2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int sock = 0;</w:t>
      </w:r>
    </w:p>
    <w:p w14:paraId="48547D10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struct sockaddr_in serv_addr;</w:t>
      </w:r>
    </w:p>
    <w:p w14:paraId="4F09D4E8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char buffer[BUFFER_SIZE] = "Hello from client";</w:t>
      </w:r>
    </w:p>
    <w:p w14:paraId="24202922">
      <w:pPr>
        <w:rPr>
          <w:rFonts w:hint="default"/>
          <w:b w:val="0"/>
          <w:bCs w:val="0"/>
          <w:sz w:val="24"/>
          <w:szCs w:val="24"/>
        </w:rPr>
      </w:pPr>
    </w:p>
    <w:p w14:paraId="3668C892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// Create socket</w:t>
      </w:r>
    </w:p>
    <w:p w14:paraId="4036B378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if ((sock = socket(AF_INET, SOCK_STREAM, 0)) &lt; 0) {</w:t>
      </w:r>
    </w:p>
    <w:p w14:paraId="32D2A096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std::cerr &lt;&lt; "Socket creation error" &lt;&lt; std::endl;</w:t>
      </w:r>
    </w:p>
    <w:p w14:paraId="0C60B9DE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return -1;</w:t>
      </w:r>
    </w:p>
    <w:p w14:paraId="5EF4147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}</w:t>
      </w:r>
    </w:p>
    <w:p w14:paraId="2045DB84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serv_addr.sin_family = AF_INET;</w:t>
      </w:r>
    </w:p>
    <w:p w14:paraId="038BEF3A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serv_addr.sin_port = htons(PORT);</w:t>
      </w:r>
    </w:p>
    <w:p w14:paraId="25571B67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// Convert IPv4 and IPv6 addresses from text to binary form</w:t>
      </w:r>
    </w:p>
    <w:p w14:paraId="5EEE7CC9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if (inet_pton(AF_INET, "127.0.0.1", &amp;serv_addr.sin_addr) &lt;= 0) {</w:t>
      </w:r>
    </w:p>
    <w:p w14:paraId="55184C91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std::cerr &lt;&lt; "Invalid address/ Address not supported" &lt;&lt; std::endl;</w:t>
      </w:r>
    </w:p>
    <w:p w14:paraId="1A63BA7F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return -1;</w:t>
      </w:r>
    </w:p>
    <w:p w14:paraId="172DF4E9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}</w:t>
      </w:r>
    </w:p>
    <w:p w14:paraId="59F0C13F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// Connect to the server</w:t>
      </w:r>
    </w:p>
    <w:p w14:paraId="2C22C85F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if (connect(sock, (struct sockaddr *)&amp;serv_addr, sizeof(serv_addr)) &lt; 0) {</w:t>
      </w:r>
    </w:p>
    <w:p w14:paraId="0F9C04A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std::cerr &lt;&lt; "Connection Failed" &lt;&lt; std::endl;</w:t>
      </w:r>
    </w:p>
    <w:p w14:paraId="74F0BBAA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    return -1;</w:t>
      </w:r>
    </w:p>
    <w:p w14:paraId="3A5FC1F1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}</w:t>
      </w:r>
    </w:p>
    <w:p w14:paraId="114AF98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// Send data to the server</w:t>
      </w:r>
    </w:p>
    <w:p w14:paraId="1937E283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send(sock, buffer, strlen(buffer), 0);</w:t>
      </w:r>
    </w:p>
    <w:p w14:paraId="5B3E974B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std::cout &lt;&lt; "Message sent to server" &lt;&lt; std::endl;</w:t>
      </w:r>
    </w:p>
    <w:p w14:paraId="03C4A3C2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// Close the socket</w:t>
      </w:r>
    </w:p>
    <w:p w14:paraId="4512CD61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close(sock);</w:t>
      </w:r>
    </w:p>
    <w:p w14:paraId="240C422A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 xml:space="preserve">    return 0;</w:t>
      </w:r>
    </w:p>
    <w:p w14:paraId="6400D332"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}</w:t>
      </w:r>
    </w:p>
    <w:p w14:paraId="5AF972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>
        <w:rPr>
          <w:rFonts w:hint="default"/>
          <w:b/>
          <w:bCs/>
          <w:sz w:val="24"/>
          <w:szCs w:val="24"/>
          <w:lang w:val="en-IN"/>
        </w:rPr>
        <w:t>o</w:t>
      </w:r>
      <w:r>
        <w:rPr>
          <w:b/>
          <w:bCs/>
          <w:sz w:val="24"/>
          <w:szCs w:val="24"/>
        </w:rPr>
        <w:t>ding Questions in C++</w:t>
      </w:r>
    </w:p>
    <w:p w14:paraId="0C0B26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Signal Handling:</w:t>
      </w:r>
    </w:p>
    <w:p w14:paraId="22D32D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C++ program that sets up a signal handler for SIGINT. The program should perform some tasks and print a message when SIGINT is caught, then terminate gracefully.</w:t>
      </w:r>
    </w:p>
    <w:p w14:paraId="398678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SIGINT:</w:t>
      </w:r>
    </w:p>
    <w:p w14:paraId="263D5E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4887595"/>
            <wp:effectExtent l="0" t="0" r="8890" b="1905"/>
            <wp:docPr id="23880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0138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DBA2">
      <w:pPr>
        <w:rPr>
          <w:b/>
          <w:bCs/>
          <w:sz w:val="24"/>
          <w:szCs w:val="24"/>
        </w:rPr>
      </w:pPr>
    </w:p>
    <w:p w14:paraId="043071EC">
      <w:pPr>
        <w:rPr>
          <w:b/>
          <w:bCs/>
          <w:sz w:val="24"/>
          <w:szCs w:val="24"/>
        </w:rPr>
      </w:pPr>
    </w:p>
    <w:p w14:paraId="3021F376">
      <w:pPr>
        <w:rPr>
          <w:b/>
          <w:bCs/>
          <w:sz w:val="24"/>
          <w:szCs w:val="24"/>
        </w:rPr>
      </w:pPr>
    </w:p>
    <w:p w14:paraId="387BB2A1">
      <w:pPr>
        <w:rPr>
          <w:b/>
          <w:bCs/>
          <w:sz w:val="24"/>
          <w:szCs w:val="24"/>
        </w:rPr>
      </w:pPr>
    </w:p>
    <w:p w14:paraId="453B98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How would you modify your program to handle multiple different signals, each with a unique handling function?</w:t>
      </w:r>
    </w:p>
    <w:p w14:paraId="480463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Multiple Signals:</w:t>
      </w:r>
    </w:p>
    <w:p w14:paraId="3E70E5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593725"/>
            <wp:effectExtent l="0" t="0" r="8890" b="3175"/>
            <wp:docPr id="135519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9665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3F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1438275"/>
            <wp:effectExtent l="0" t="0" r="8890" b="9525"/>
            <wp:docPr id="61400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0143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drawing>
          <wp:inline distT="0" distB="0" distL="0" distR="0">
            <wp:extent cx="5731510" cy="4744085"/>
            <wp:effectExtent l="0" t="0" r="8890" b="5715"/>
            <wp:docPr id="15435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670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D4F9">
      <w:pPr>
        <w:rPr>
          <w:b/>
          <w:bCs/>
          <w:sz w:val="24"/>
          <w:szCs w:val="24"/>
        </w:rPr>
      </w:pPr>
    </w:p>
    <w:p w14:paraId="5D7AD1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Sockets for Network Communication:</w:t>
      </w:r>
    </w:p>
    <w:p w14:paraId="4BB16B15">
      <w:pPr>
        <w:rPr>
          <w:b/>
          <w:bCs/>
          <w:sz w:val="24"/>
          <w:szCs w:val="24"/>
        </w:rPr>
      </w:pPr>
    </w:p>
    <w:p w14:paraId="7065DC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 a simple echo server in C++ that listens on a specific port, accepts client connections, and echoes back any messages received from clients.</w:t>
      </w:r>
    </w:p>
    <w:p w14:paraId="62283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client program that connects to the echo server, sends a message, and prints the echoed response.</w:t>
      </w:r>
    </w:p>
    <w:p w14:paraId="5611CD58">
      <w:pPr>
        <w:rPr>
          <w:b/>
          <w:bCs/>
          <w:sz w:val="24"/>
          <w:szCs w:val="24"/>
        </w:rPr>
      </w:pPr>
    </w:p>
    <w:p w14:paraId="7EB6B178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SERVER</w:t>
      </w:r>
    </w:p>
    <w:p w14:paraId="68E096E7">
      <w:r>
        <w:drawing>
          <wp:inline distT="0" distB="0" distL="114300" distR="114300">
            <wp:extent cx="2952750" cy="977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313B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&lt;iostream&gt;</w:t>
      </w:r>
    </w:p>
    <w:p w14:paraId="49240065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&lt;cstring&gt;</w:t>
      </w:r>
    </w:p>
    <w:p w14:paraId="0EF94E28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&lt;unistd.h&gt;</w:t>
      </w:r>
    </w:p>
    <w:p w14:paraId="249D6B99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&lt;arpa/inet.h&gt;</w:t>
      </w:r>
    </w:p>
    <w:p w14:paraId="02B76E4C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&lt;sys/socket.h&gt;</w:t>
      </w:r>
    </w:p>
    <w:p w14:paraId="3AE523B8">
      <w:pPr>
        <w:rPr>
          <w:rFonts w:hint="default"/>
          <w:lang w:val="en-IN"/>
        </w:rPr>
      </w:pPr>
      <w:r>
        <w:rPr>
          <w:rFonts w:hint="default"/>
          <w:lang w:val="en-IN"/>
        </w:rPr>
        <w:t>using namespace std;</w:t>
      </w:r>
    </w:p>
    <w:p w14:paraId="0FFCC45C">
      <w:pPr>
        <w:rPr>
          <w:rFonts w:hint="default"/>
          <w:lang w:val="en-IN"/>
        </w:rPr>
      </w:pPr>
      <w:r>
        <w:rPr>
          <w:rFonts w:hint="default"/>
          <w:lang w:val="en-IN"/>
        </w:rPr>
        <w:t>constexpr int PORT = 8080;</w:t>
      </w:r>
    </w:p>
    <w:p w14:paraId="4504E816">
      <w:pPr>
        <w:rPr>
          <w:rFonts w:hint="default"/>
          <w:lang w:val="en-IN"/>
        </w:rPr>
      </w:pPr>
      <w:r>
        <w:rPr>
          <w:rFonts w:hint="default"/>
          <w:lang w:val="en-IN"/>
        </w:rPr>
        <w:t>constexpr int BACKLOG = 5;</w:t>
      </w:r>
    </w:p>
    <w:p w14:paraId="5AA68816">
      <w:pPr>
        <w:rPr>
          <w:rFonts w:hint="default"/>
          <w:lang w:val="en-IN"/>
        </w:rPr>
      </w:pPr>
      <w:r>
        <w:rPr>
          <w:rFonts w:hint="default"/>
          <w:lang w:val="en-IN"/>
        </w:rPr>
        <w:t>constexpr int BUFFER_SIZE = 1024;</w:t>
      </w:r>
    </w:p>
    <w:p w14:paraId="16116880">
      <w:pPr>
        <w:rPr>
          <w:rFonts w:hint="default"/>
          <w:lang w:val="en-IN"/>
        </w:rPr>
      </w:pPr>
      <w:r>
        <w:rPr>
          <w:rFonts w:hint="default"/>
          <w:lang w:val="en-IN"/>
        </w:rPr>
        <w:t>void handle_client(int client_socket) {</w:t>
      </w:r>
    </w:p>
    <w:p w14:paraId="68C2230D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char buffer[BUFFER_SIZE];</w:t>
      </w:r>
    </w:p>
    <w:p w14:paraId="31BA0E53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int bytes_received;</w:t>
      </w:r>
    </w:p>
    <w:p w14:paraId="20F732F8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while ((bytes_received = recv(client_socket, buffer, BUFFER_SIZE, 0)) &gt; 0) {</w:t>
      </w:r>
    </w:p>
    <w:p w14:paraId="0E5061D2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buffer[bytes_received] = '\0';  // Null-terminate the received data</w:t>
      </w:r>
    </w:p>
    <w:p w14:paraId="0967B039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cout &lt;&lt; "Received: " &lt;&lt; buffer;</w:t>
      </w:r>
    </w:p>
    <w:p w14:paraId="45A8FB8A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// Echo back the message</w:t>
      </w:r>
    </w:p>
    <w:p w14:paraId="25656A42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send(client_socket, buffer, bytes_received, 0);</w:t>
      </w:r>
    </w:p>
    <w:p w14:paraId="4FC86109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6BC950BC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close(client_socket);</w:t>
      </w:r>
    </w:p>
    <w:p w14:paraId="4C24C7CF"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 w14:paraId="2019535B">
      <w:pPr>
        <w:rPr>
          <w:rFonts w:hint="default"/>
          <w:lang w:val="en-IN"/>
        </w:rPr>
      </w:pPr>
      <w:r>
        <w:rPr>
          <w:rFonts w:hint="default"/>
          <w:lang w:val="en-IN"/>
        </w:rPr>
        <w:t>int main() {</w:t>
      </w:r>
    </w:p>
    <w:p w14:paraId="0DDDE8B9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int server_socket, client_socket;</w:t>
      </w:r>
    </w:p>
    <w:p w14:paraId="2D2AA98F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struct sockaddr_in server_addr, client_addr;</w:t>
      </w:r>
    </w:p>
    <w:p w14:paraId="6CAA0A16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socklen_t addr_size = sizeof(struct sockaddr_in);</w:t>
      </w:r>
    </w:p>
    <w:p w14:paraId="48C2737B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Create socket</w:t>
      </w:r>
    </w:p>
    <w:p w14:paraId="523D6DF4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server_socket = socket(AF_INET, SOCK_STREAM, 0);</w:t>
      </w:r>
    </w:p>
    <w:p w14:paraId="0D6F76AF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if (server_socket == -1) {</w:t>
      </w:r>
    </w:p>
    <w:p w14:paraId="23D4FC93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cerr &lt;&lt; "Error creating socket\n";</w:t>
      </w:r>
    </w:p>
    <w:p w14:paraId="2E60F0F8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return 1;</w:t>
      </w:r>
    </w:p>
    <w:p w14:paraId="6C67FB3F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32BC6ECC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Prepare the sockaddr_in structure</w:t>
      </w:r>
    </w:p>
    <w:p w14:paraId="55873C6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server_addr.sin_family = AF_INET;</w:t>
      </w:r>
    </w:p>
    <w:p w14:paraId="1B684945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server_addr.sin_addr.s_addr = INADDR_ANY;</w:t>
      </w:r>
    </w:p>
    <w:p w14:paraId="0763A71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server_addr.sin_port = htons(PORT);</w:t>
      </w:r>
    </w:p>
    <w:p w14:paraId="4E82A4ED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Bind</w:t>
      </w:r>
    </w:p>
    <w:p w14:paraId="11D801BF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if (bind(server_socket, (struct sockaddr *) &amp;server_addr, sizeof(server_addr)) &lt; 0) {</w:t>
      </w:r>
    </w:p>
    <w:p w14:paraId="20898983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cerr &lt;&lt; "Bind failed\n";</w:t>
      </w:r>
    </w:p>
    <w:p w14:paraId="58ECFC0C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return 1;</w:t>
      </w:r>
    </w:p>
    <w:p w14:paraId="44D5F2FB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7808D488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Listen</w:t>
      </w:r>
    </w:p>
    <w:p w14:paraId="196035A1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listen(server_socket, BACKLOG);</w:t>
      </w:r>
    </w:p>
    <w:p w14:paraId="1BA8AC39">
      <w:pPr>
        <w:rPr>
          <w:rFonts w:hint="default"/>
          <w:lang w:val="en-IN"/>
        </w:rPr>
      </w:pPr>
    </w:p>
    <w:p w14:paraId="39209BC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cout &lt;&lt; "Server listening on port " &lt;&lt; PORT &lt;&lt; "...\n";</w:t>
      </w:r>
    </w:p>
    <w:p w14:paraId="50046E89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Accept incoming connections</w:t>
      </w:r>
    </w:p>
    <w:p w14:paraId="4AE67786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while (true) {</w:t>
      </w:r>
    </w:p>
    <w:p w14:paraId="2668D754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client_socket = accept(server_socket, (struct sockaddr *) &amp;client_addr, &amp;addr_size);</w:t>
      </w:r>
    </w:p>
    <w:p w14:paraId="61EA598D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if (client_socket &lt; 0) {</w:t>
      </w:r>
    </w:p>
    <w:p w14:paraId="5DCBE9A6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cerr &lt;&lt; "Accept failed\n";</w:t>
      </w:r>
    </w:p>
    <w:p w14:paraId="65F1180E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return 1;</w:t>
      </w:r>
    </w:p>
    <w:p w14:paraId="6EE97AB0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D7D51CC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cout &lt;&lt; "Connection accepted from " &lt;&lt; inet_ntoa(client_addr.sin_addr) &lt;&lt; ":" &lt;&lt; ntohs(client_addr.sin_port) &lt;&lt; "\n";</w:t>
      </w:r>
    </w:p>
    <w:p w14:paraId="615AC010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// Handle client communication</w:t>
      </w:r>
    </w:p>
    <w:p w14:paraId="3FD216CA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handle_client(client_socket);</w:t>
      </w:r>
    </w:p>
    <w:p w14:paraId="66F7FE8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1F66E9B6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close(server_socket);</w:t>
      </w:r>
    </w:p>
    <w:p w14:paraId="639EBE33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0;</w:t>
      </w:r>
    </w:p>
    <w:p w14:paraId="2ED219C8"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 w14:paraId="13ED0A9C">
      <w:pPr>
        <w:rPr>
          <w:rFonts w:hint="default"/>
          <w:b w:val="0"/>
          <w:bCs w:val="0"/>
          <w:sz w:val="24"/>
          <w:szCs w:val="24"/>
        </w:rPr>
      </w:pPr>
    </w:p>
    <w:p w14:paraId="53BE557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CLIENT:</w:t>
      </w:r>
    </w:p>
    <w:p w14:paraId="57CD61F9">
      <w:r>
        <w:drawing>
          <wp:inline distT="0" distB="0" distL="114300" distR="114300">
            <wp:extent cx="3111500" cy="1530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934B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&lt;iostream&gt;</w:t>
      </w:r>
    </w:p>
    <w:p w14:paraId="5406DBA7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&lt;cstring&gt;</w:t>
      </w:r>
    </w:p>
    <w:p w14:paraId="5F8C8507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&lt;unistd.h&gt;</w:t>
      </w:r>
    </w:p>
    <w:p w14:paraId="78B5491C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&lt;arpa/inet.h&gt;</w:t>
      </w:r>
    </w:p>
    <w:p w14:paraId="0D7EAB1A">
      <w:pPr>
        <w:rPr>
          <w:rFonts w:hint="default"/>
          <w:lang w:val="en-IN"/>
        </w:rPr>
      </w:pPr>
      <w:r>
        <w:rPr>
          <w:rFonts w:hint="default"/>
          <w:lang w:val="en-IN"/>
        </w:rPr>
        <w:t>#include &lt;sys/socket.h&gt;</w:t>
      </w:r>
      <w:bookmarkStart w:id="0" w:name="_GoBack"/>
      <w:bookmarkEnd w:id="0"/>
    </w:p>
    <w:p w14:paraId="6E44FE58">
      <w:pPr>
        <w:rPr>
          <w:rFonts w:hint="default"/>
          <w:lang w:val="en-IN"/>
        </w:rPr>
      </w:pPr>
      <w:r>
        <w:rPr>
          <w:rFonts w:hint="default"/>
          <w:lang w:val="en-IN"/>
        </w:rPr>
        <w:t>using namespace std;</w:t>
      </w:r>
    </w:p>
    <w:p w14:paraId="7E154F42">
      <w:pPr>
        <w:rPr>
          <w:rFonts w:hint="default"/>
          <w:lang w:val="en-IN"/>
        </w:rPr>
      </w:pPr>
      <w:r>
        <w:rPr>
          <w:rFonts w:hint="default"/>
          <w:lang w:val="en-IN"/>
        </w:rPr>
        <w:t>constexpr int PORT = 8080;</w:t>
      </w:r>
    </w:p>
    <w:p w14:paraId="512DA23D">
      <w:pPr>
        <w:rPr>
          <w:rFonts w:hint="default"/>
          <w:lang w:val="en-IN"/>
        </w:rPr>
      </w:pPr>
      <w:r>
        <w:rPr>
          <w:rFonts w:hint="default"/>
          <w:lang w:val="en-IN"/>
        </w:rPr>
        <w:t>constexpr const char* SERVER_IP = "127.0.0.1"; // Use const char* instead of char*</w:t>
      </w:r>
    </w:p>
    <w:p w14:paraId="631C96D2">
      <w:pPr>
        <w:rPr>
          <w:rFonts w:hint="default"/>
          <w:lang w:val="en-IN"/>
        </w:rPr>
      </w:pPr>
      <w:r>
        <w:rPr>
          <w:rFonts w:hint="default"/>
          <w:lang w:val="en-IN"/>
        </w:rPr>
        <w:t>constexpr int BUFFER_SIZE = 1024;</w:t>
      </w:r>
    </w:p>
    <w:p w14:paraId="12DED5C3">
      <w:pPr>
        <w:rPr>
          <w:rFonts w:hint="default"/>
          <w:lang w:val="en-IN"/>
        </w:rPr>
      </w:pPr>
      <w:r>
        <w:rPr>
          <w:rFonts w:hint="default"/>
          <w:lang w:val="en-IN"/>
        </w:rPr>
        <w:t>int main() {</w:t>
      </w:r>
    </w:p>
    <w:p w14:paraId="6E3C6A5D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int client_socket;</w:t>
      </w:r>
    </w:p>
    <w:p w14:paraId="21A93469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struct sockaddr_in server_addr;</w:t>
      </w:r>
    </w:p>
    <w:p w14:paraId="4EDC59C5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char buffer[BUFFER_SIZE];</w:t>
      </w:r>
    </w:p>
    <w:p w14:paraId="14AC2874">
      <w:pPr>
        <w:rPr>
          <w:rFonts w:hint="default"/>
          <w:lang w:val="en-IN"/>
        </w:rPr>
      </w:pPr>
    </w:p>
    <w:p w14:paraId="61D918FE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Create socket</w:t>
      </w:r>
    </w:p>
    <w:p w14:paraId="11D7781B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client_socket = socket(AF_INET, SOCK_STREAM, 0);</w:t>
      </w:r>
    </w:p>
    <w:p w14:paraId="116396E8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if (client_socket == -1) {</w:t>
      </w:r>
    </w:p>
    <w:p w14:paraId="3CE12DA6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cerr &lt;&lt; "Error creating socket\n";</w:t>
      </w:r>
    </w:p>
    <w:p w14:paraId="7D2BC569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return 1;</w:t>
      </w:r>
    </w:p>
    <w:p w14:paraId="276CFF80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55F3D060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Prepare the sockaddr_in structure</w:t>
      </w:r>
    </w:p>
    <w:p w14:paraId="78AE058D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server_addr.sin_family = AF_INET;</w:t>
      </w:r>
    </w:p>
    <w:p w14:paraId="29831BF4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server_addr.sin_port = htons(PORT);</w:t>
      </w:r>
    </w:p>
    <w:p w14:paraId="1543DFD4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inet_pton(AF_INET, SERVER_IP, &amp;server_addr.sin_addr);</w:t>
      </w:r>
    </w:p>
    <w:p w14:paraId="6F113534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Connect to server</w:t>
      </w:r>
    </w:p>
    <w:p w14:paraId="10F3F01F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if (connect(client_socket, (struct sockaddr *) &amp;server_addr, sizeof(server_addr)) &lt; 0) {</w:t>
      </w:r>
    </w:p>
    <w:p w14:paraId="50C38D78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cerr &lt;&lt; "Connection failed\n";</w:t>
      </w:r>
    </w:p>
    <w:p w14:paraId="3D317126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return 1;</w:t>
      </w:r>
    </w:p>
    <w:p w14:paraId="6135B12C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4BC9B460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cout &lt;&lt; "Connected to server on " &lt;&lt; SERVER_IP &lt;&lt; ":" &lt;&lt; PORT &lt;&lt; "\n";</w:t>
      </w:r>
    </w:p>
    <w:p w14:paraId="1E75A69B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Send message to server</w:t>
      </w:r>
    </w:p>
    <w:p w14:paraId="766C769D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cout &lt;&lt; "Enter message to send: ";</w:t>
      </w:r>
    </w:p>
    <w:p w14:paraId="1F74C4A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cin.getline(buffer, BUFFER_SIZE);</w:t>
      </w:r>
    </w:p>
    <w:p w14:paraId="7A1159C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send(client_socket, buffer, strlen(buffer), 0);</w:t>
      </w:r>
    </w:p>
    <w:p w14:paraId="3571EC33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// Receive echoed message from server</w:t>
      </w:r>
    </w:p>
    <w:p w14:paraId="1D864C96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int bytes_received = recv(client_socket, buffer, BUFFER_SIZE, 0);</w:t>
      </w:r>
    </w:p>
    <w:p w14:paraId="6F8549CD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if (bytes_received &gt; 0) {</w:t>
      </w:r>
    </w:p>
    <w:p w14:paraId="1C4D49EA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buffer[bytes_received] = '\0';  // Null-terminate received data</w:t>
      </w:r>
    </w:p>
    <w:p w14:paraId="5C73845E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cout &lt;&lt; "Server echoed: " &lt;&lt; buffer &lt;&lt; "\n";</w:t>
      </w:r>
    </w:p>
    <w:p w14:paraId="5761493C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34BAFC83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close(client_socket);</w:t>
      </w:r>
    </w:p>
    <w:p w14:paraId="6ED58F61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0;</w:t>
      </w:r>
    </w:p>
    <w:p w14:paraId="09743F73"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DE0BD8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BDE0BD8"/>
    <w:rsid w:val="6F3C5FBD"/>
    <w:rsid w:val="7E03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2024-07-30T10:39:00Z</dcterms:created>
  <dc:creator>Venu</dc:creator>
  <cp:lastModifiedBy>Venu</cp:lastModifiedBy>
  <dcterms:modified xsi:type="dcterms:W3CDTF">2024-07-30T11:01:21Z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0DFB826C1FF5480C80F970E42A97218C_11</vt:lpwstr>
  </property>
</Properties>
</file>